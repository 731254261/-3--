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171375">
        <w:tc>
          <w:tcPr>
            <w:tcW w:w="1435" w:type="dxa"/>
          </w:tcPr>
          <w:p w:rsidR="00171375" w:rsidRDefault="00054432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:rsidR="00171375" w:rsidRDefault="00171375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171375">
        <w:trPr>
          <w:trHeight w:val="351"/>
        </w:trPr>
        <w:tc>
          <w:tcPr>
            <w:tcW w:w="1435" w:type="dxa"/>
          </w:tcPr>
          <w:p w:rsidR="00171375" w:rsidRDefault="00054432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:rsidR="00171375" w:rsidRDefault="00171375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171375">
        <w:tc>
          <w:tcPr>
            <w:tcW w:w="1435" w:type="dxa"/>
          </w:tcPr>
          <w:p w:rsidR="00171375" w:rsidRDefault="00054432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:rsidR="00171375" w:rsidRDefault="00171375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:rsidR="00171375" w:rsidRDefault="00171375">
      <w:pPr>
        <w:spacing w:after="0"/>
        <w:rPr>
          <w:rFonts w:ascii="Times New Roman" w:hAnsi="Times New Roman" w:cs="Times New Roman"/>
        </w:rPr>
      </w:pPr>
    </w:p>
    <w:p w:rsidR="00171375" w:rsidRDefault="00171375">
      <w:pPr>
        <w:spacing w:after="0"/>
        <w:rPr>
          <w:rFonts w:ascii="Times New Roman" w:hAnsi="Times New Roman" w:cs="Times New Roman"/>
        </w:rPr>
      </w:pPr>
    </w:p>
    <w:p w:rsidR="00171375" w:rsidRDefault="00171375">
      <w:pPr>
        <w:spacing w:after="0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71375" w:rsidRDefault="00054432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</w:t>
      </w:r>
      <w:r>
        <w:rPr>
          <w:rFonts w:ascii="Times New Roman" w:eastAsia="黑体" w:hAnsi="Times New Roman" w:cs="Times New Roman"/>
          <w:b/>
          <w:sz w:val="56"/>
          <w:szCs w:val="52"/>
        </w:rPr>
        <w:t>批改系统</w:t>
      </w:r>
      <w:r>
        <w:rPr>
          <w:rFonts w:ascii="Times New Roman" w:eastAsia="黑体" w:hAnsi="Times New Roman" w:cs="Times New Roman" w:hint="eastAsia"/>
          <w:b/>
          <w:sz w:val="56"/>
          <w:szCs w:val="52"/>
        </w:rPr>
        <w:t>概要设计</w:t>
      </w: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</w:pPr>
    </w:p>
    <w:p w:rsidR="00171375" w:rsidRDefault="00171375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:rsidR="00171375" w:rsidRDefault="00054432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:rsidR="00171375" w:rsidRDefault="00171375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:rsidR="00171375" w:rsidRDefault="00171375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:rsidR="00171375" w:rsidRDefault="00054432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:rsidR="00171375" w:rsidRDefault="001713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171375" w:rsidRDefault="001713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171375" w:rsidRDefault="00171375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171375" w:rsidRDefault="00171375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171375" w:rsidRDefault="00054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</w:t>
      </w:r>
      <w:r>
        <w:rPr>
          <w:rFonts w:ascii="Times New Roman" w:hAnsi="Times New Roman" w:cs="Times New Roman"/>
          <w:sz w:val="30"/>
        </w:rPr>
        <w:t xml:space="preserve"> 201</w:t>
      </w:r>
      <w:r>
        <w:rPr>
          <w:rFonts w:ascii="Times New Roman" w:hAnsi="Times New Roman" w:cs="Times New Roman" w:hint="eastAsia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ascii="Times New Roman" w:hAnsi="Times New Roman" w:cs="Times New Roman" w:hint="eastAsia"/>
          <w:sz w:val="30"/>
        </w:rPr>
        <w:t>2</w:t>
      </w:r>
      <w:r>
        <w:rPr>
          <w:rFonts w:ascii="Times New Roman" w:hAnsi="Times New Roman" w:cs="Times New Roman"/>
          <w:sz w:val="30"/>
        </w:rPr>
        <w:t>月</w:t>
      </w:r>
      <w:r>
        <w:rPr>
          <w:rFonts w:ascii="Times New Roman" w:hAnsi="Times New Roman" w:cs="Times New Roman" w:hint="eastAsia"/>
          <w:sz w:val="30"/>
        </w:rPr>
        <w:t>28</w:t>
      </w:r>
      <w:r>
        <w:rPr>
          <w:rFonts w:ascii="Times New Roman" w:hAnsi="Times New Roman" w:cs="Times New Roman"/>
          <w:sz w:val="30"/>
        </w:rPr>
        <w:t>日</w:t>
      </w:r>
    </w:p>
    <w:p w:rsidR="00171375" w:rsidRDefault="00171375">
      <w:pPr>
        <w:spacing w:after="0" w:line="360" w:lineRule="auto"/>
        <w:rPr>
          <w:rFonts w:ascii="Times New Roman" w:hAnsi="Times New Roman" w:cs="Times New Roman"/>
        </w:rPr>
        <w:sectPr w:rsidR="00171375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:rsidR="00171375" w:rsidRDefault="00054432">
      <w:pPr>
        <w:pStyle w:val="TOC1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:rsidR="00171375" w:rsidRDefault="00054432">
      <w:pPr>
        <w:pStyle w:val="TOC1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44264799" w:history="1">
        <w:r>
          <w:rPr>
            <w:rStyle w:val="afc"/>
            <w:rFonts w:ascii="Times New Roman" w:eastAsia="黑体" w:hAnsi="Times New Roman" w:cs="Times New Roman"/>
          </w:rPr>
          <w:t>1</w:t>
        </w:r>
        <w:r>
          <w:rPr>
            <w:rStyle w:val="afc"/>
            <w:rFonts w:ascii="Times New Roman" w:eastAsia="黑体" w:hAnsi="Times New Roman" w:cs="Times New Roman" w:hint="eastAsia"/>
          </w:rPr>
          <w:t>．导言</w:t>
        </w:r>
        <w:r>
          <w:tab/>
        </w:r>
        <w:r>
          <w:fldChar w:fldCharType="begin"/>
        </w:r>
        <w:r>
          <w:instrText xml:space="preserve"> PAGEREF _Toc444264799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0" w:history="1">
        <w:r>
          <w:rPr>
            <w:rStyle w:val="afc"/>
            <w:rFonts w:ascii="Times New Roman" w:eastAsia="黑体" w:hAnsi="Times New Roman" w:cs="Times New Roman"/>
          </w:rPr>
          <w:t xml:space="preserve">1.1 </w:t>
        </w:r>
        <w:r>
          <w:rPr>
            <w:rStyle w:val="afc"/>
            <w:rFonts w:ascii="Times New Roman" w:eastAsia="黑体" w:hAnsi="Times New Roman" w:cs="Times New Roman" w:hint="eastAsia"/>
          </w:rPr>
          <w:t>目的</w:t>
        </w:r>
        <w:r>
          <w:tab/>
        </w:r>
        <w:r>
          <w:fldChar w:fldCharType="begin"/>
        </w:r>
        <w:r>
          <w:instrText xml:space="preserve"> PAGEREF _Toc444264800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1" w:history="1">
        <w:r>
          <w:rPr>
            <w:rStyle w:val="afc"/>
            <w:rFonts w:ascii="Times New Roman" w:eastAsia="黑体" w:hAnsi="Times New Roman" w:cs="Times New Roman"/>
          </w:rPr>
          <w:t xml:space="preserve">1.2 </w:t>
        </w:r>
        <w:r>
          <w:rPr>
            <w:rStyle w:val="afc"/>
            <w:rFonts w:ascii="Times New Roman" w:eastAsia="黑体" w:hAnsi="Times New Roman" w:cs="Times New Roman" w:hint="eastAsia"/>
          </w:rPr>
          <w:t>范围</w:t>
        </w:r>
        <w:r>
          <w:tab/>
        </w:r>
        <w:r>
          <w:fldChar w:fldCharType="begin"/>
        </w:r>
        <w:r>
          <w:instrText xml:space="preserve"> PAGEREF _Toc444264801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2" w:history="1">
        <w:r>
          <w:rPr>
            <w:rStyle w:val="afc"/>
            <w:rFonts w:ascii="Times New Roman" w:eastAsia="黑体" w:hAnsi="Times New Roman" w:cs="Times New Roman"/>
          </w:rPr>
          <w:t xml:space="preserve">1.3 </w:t>
        </w:r>
        <w:r>
          <w:rPr>
            <w:rStyle w:val="afc"/>
            <w:rFonts w:ascii="Times New Roman" w:eastAsia="黑体" w:hAnsi="Times New Roman" w:cs="Times New Roman" w:hint="eastAsia"/>
          </w:rPr>
          <w:t>引用标准</w:t>
        </w:r>
        <w:r>
          <w:tab/>
        </w:r>
        <w:r>
          <w:fldChar w:fldCharType="begin"/>
        </w:r>
        <w:r>
          <w:instrText xml:space="preserve"> PAGEREF _Toc444264802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3" w:history="1">
        <w:r>
          <w:rPr>
            <w:rStyle w:val="afc"/>
            <w:rFonts w:ascii="Times New Roman" w:eastAsia="黑体" w:hAnsi="Times New Roman" w:cs="Times New Roman"/>
          </w:rPr>
          <w:t xml:space="preserve">1.4 </w:t>
        </w:r>
        <w:r>
          <w:rPr>
            <w:rStyle w:val="afc"/>
            <w:rFonts w:ascii="Times New Roman" w:eastAsia="黑体" w:hAnsi="Times New Roman" w:cs="Times New Roman"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_Toc444264803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4" w:history="1">
        <w:r>
          <w:rPr>
            <w:rStyle w:val="afc"/>
            <w:rFonts w:ascii="Times New Roman" w:eastAsia="黑体" w:hAnsi="Times New Roman" w:cs="Times New Roman"/>
          </w:rPr>
          <w:t xml:space="preserve">1.5 </w:t>
        </w:r>
        <w:r>
          <w:rPr>
            <w:rStyle w:val="afc"/>
            <w:rFonts w:ascii="Times New Roman" w:eastAsia="黑体" w:hAnsi="Times New Roman" w:cs="Times New Roman" w:hint="eastAsia"/>
          </w:rPr>
          <w:t>版本更新信息</w:t>
        </w:r>
        <w:r>
          <w:tab/>
        </w:r>
        <w:r>
          <w:fldChar w:fldCharType="begin"/>
        </w:r>
        <w:r>
          <w:instrText xml:space="preserve"> PAGEREF _Toc444264804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171375" w:rsidRDefault="00054432">
      <w:pPr>
        <w:pStyle w:val="TOC1"/>
        <w:rPr>
          <w:kern w:val="2"/>
          <w:sz w:val="21"/>
        </w:rPr>
      </w:pPr>
      <w:hyperlink w:anchor="_Toc444264805" w:history="1">
        <w:r>
          <w:rPr>
            <w:rStyle w:val="afc"/>
            <w:rFonts w:ascii="Times New Roman" w:eastAsia="黑体" w:hAnsi="Times New Roman" w:cs="Times New Roman"/>
          </w:rPr>
          <w:t>2</w:t>
        </w:r>
        <w:r>
          <w:rPr>
            <w:rStyle w:val="afc"/>
            <w:rFonts w:ascii="Times New Roman" w:eastAsia="黑体" w:hAnsi="Times New Roman" w:cs="Times New Roman" w:hint="eastAsia"/>
          </w:rPr>
          <w:t>．项目需求简介</w:t>
        </w:r>
        <w:r>
          <w:tab/>
        </w:r>
        <w:r>
          <w:fldChar w:fldCharType="begin"/>
        </w:r>
        <w:r>
          <w:instrText xml:space="preserve"> PAGEREF _Toc444264805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71375" w:rsidRDefault="00054432">
      <w:pPr>
        <w:pStyle w:val="TOC1"/>
        <w:rPr>
          <w:kern w:val="2"/>
          <w:sz w:val="21"/>
        </w:rPr>
      </w:pPr>
      <w:hyperlink w:anchor="_Toc444264806" w:history="1">
        <w:r>
          <w:rPr>
            <w:rStyle w:val="afc"/>
            <w:rFonts w:ascii="Times New Roman" w:eastAsia="黑体" w:hAnsi="Times New Roman" w:cs="Times New Roman"/>
          </w:rPr>
          <w:t>3</w:t>
        </w:r>
        <w:r>
          <w:rPr>
            <w:rStyle w:val="afc"/>
            <w:rFonts w:ascii="Times New Roman" w:eastAsia="黑体" w:hAnsi="Times New Roman" w:cs="Times New Roman" w:hint="eastAsia"/>
          </w:rPr>
          <w:t>．体系结构设计</w:t>
        </w:r>
        <w:r>
          <w:tab/>
        </w:r>
        <w:r>
          <w:fldChar w:fldCharType="begin"/>
        </w:r>
        <w:r>
          <w:instrText xml:space="preserve"> PAGEREF _Toc444264806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7" w:history="1">
        <w:r>
          <w:rPr>
            <w:rStyle w:val="afc"/>
            <w:rFonts w:ascii="Times New Roman" w:eastAsia="黑体" w:hAnsi="Times New Roman" w:cs="Times New Roman"/>
          </w:rPr>
          <w:t xml:space="preserve">3.1 </w:t>
        </w:r>
        <w:r>
          <w:rPr>
            <w:rStyle w:val="afc"/>
            <w:rFonts w:ascii="Times New Roman" w:eastAsia="黑体" w:hAnsi="Times New Roman" w:cs="Times New Roman" w:hint="eastAsia"/>
          </w:rPr>
          <w:t>设计原则</w:t>
        </w:r>
        <w:r>
          <w:tab/>
        </w:r>
        <w:r>
          <w:rPr>
            <w:rFonts w:hint="eastAsia"/>
          </w:rPr>
          <w:t>2</w:t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08" w:history="1">
        <w:r>
          <w:rPr>
            <w:rStyle w:val="afc"/>
            <w:rFonts w:ascii="Times New Roman" w:eastAsia="黑体" w:hAnsi="Times New Roman" w:cs="Times New Roman"/>
          </w:rPr>
          <w:t xml:space="preserve">3.2 </w:t>
        </w:r>
        <w:r>
          <w:rPr>
            <w:rStyle w:val="afc"/>
            <w:rFonts w:ascii="Times New Roman" w:eastAsia="黑体" w:hAnsi="Times New Roman" w:cs="Times New Roman" w:hint="eastAsia"/>
          </w:rPr>
          <w:t>体系结构设计</w:t>
        </w:r>
        <w:r>
          <w:tab/>
        </w:r>
        <w:r>
          <w:fldChar w:fldCharType="begin"/>
        </w:r>
        <w:r>
          <w:instrText xml:space="preserve"> PAGEREF _Toc444264808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09" w:history="1">
        <w:r>
          <w:rPr>
            <w:rStyle w:val="afc"/>
            <w:rFonts w:ascii="Times New Roman" w:eastAsia="黑体" w:hAnsi="Times New Roman" w:cs="Times New Roman"/>
            <w:highlight w:val="lightGray"/>
          </w:rPr>
          <w:t>3.2.1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表现层</w:t>
        </w:r>
        <w:r>
          <w:tab/>
        </w:r>
        <w:r>
          <w:rPr>
            <w:rFonts w:hint="eastAsia"/>
          </w:rPr>
          <w:t>4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10" w:history="1">
        <w:r>
          <w:rPr>
            <w:rStyle w:val="afc"/>
            <w:rFonts w:ascii="Times New Roman" w:eastAsia="黑体" w:hAnsi="Times New Roman" w:cs="Times New Roman"/>
            <w:highlight w:val="lightGray"/>
          </w:rPr>
          <w:t xml:space="preserve">3.2.2 </w:t>
        </w:r>
        <w:r>
          <w:rPr>
            <w:rStyle w:val="afc"/>
            <w:rFonts w:ascii="Times New Roman" w:eastAsia="黑体" w:hAnsi="Times New Roman" w:cs="Times New Roman" w:hint="eastAsia"/>
            <w:highlight w:val="lightGray"/>
          </w:rPr>
          <w:t>控制层</w:t>
        </w:r>
        <w:r>
          <w:tab/>
        </w:r>
        <w:r>
          <w:rPr>
            <w:rFonts w:hint="eastAsia"/>
          </w:rPr>
          <w:t>4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11" w:history="1">
        <w:r>
          <w:rPr>
            <w:rStyle w:val="afc"/>
            <w:rFonts w:ascii="Times New Roman" w:eastAsia="黑体" w:hAnsi="Times New Roman" w:cs="Times New Roman"/>
          </w:rPr>
          <w:t xml:space="preserve">3.2.3 </w:t>
        </w:r>
        <w:r>
          <w:rPr>
            <w:rStyle w:val="afc"/>
            <w:rFonts w:ascii="Times New Roman" w:eastAsia="黑体" w:hAnsi="Times New Roman" w:cs="Times New Roman" w:hint="eastAsia"/>
          </w:rPr>
          <w:t>业务逻辑层</w:t>
        </w:r>
        <w:r>
          <w:tab/>
        </w:r>
        <w:r>
          <w:rPr>
            <w:rFonts w:hint="eastAsia"/>
          </w:rPr>
          <w:t>4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12" w:history="1">
        <w:r>
          <w:rPr>
            <w:rStyle w:val="afc"/>
            <w:rFonts w:ascii="Times New Roman" w:eastAsia="黑体" w:hAnsi="Times New Roman" w:cs="Times New Roman"/>
          </w:rPr>
          <w:t xml:space="preserve">3.2.4 </w:t>
        </w:r>
        <w:r>
          <w:rPr>
            <w:rStyle w:val="afc"/>
            <w:rFonts w:ascii="Times New Roman" w:eastAsia="黑体" w:hAnsi="Times New Roman" w:cs="Times New Roman" w:hint="eastAsia"/>
          </w:rPr>
          <w:t>数据持久层</w:t>
        </w:r>
        <w:r>
          <w:tab/>
        </w:r>
        <w:r>
          <w:rPr>
            <w:rFonts w:hint="eastAsia"/>
          </w:rPr>
          <w:t>4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13" w:history="1">
        <w:r>
          <w:rPr>
            <w:rStyle w:val="afc"/>
            <w:rFonts w:ascii="Times New Roman" w:eastAsia="黑体" w:hAnsi="Times New Roman" w:cs="Times New Roman"/>
          </w:rPr>
          <w:t xml:space="preserve">3.2.5 </w:t>
        </w:r>
        <w:r>
          <w:rPr>
            <w:rStyle w:val="afc"/>
            <w:rFonts w:ascii="Times New Roman" w:eastAsia="黑体" w:hAnsi="Times New Roman" w:cs="Times New Roman" w:hint="eastAsia"/>
          </w:rPr>
          <w:t>域模型层</w:t>
        </w:r>
        <w:r>
          <w:tab/>
        </w:r>
        <w:r>
          <w:rPr>
            <w:rFonts w:hint="eastAsia"/>
          </w:rPr>
          <w:t>4</w:t>
        </w:r>
      </w:hyperlink>
    </w:p>
    <w:p w:rsidR="00171375" w:rsidRDefault="00054432">
      <w:pPr>
        <w:pStyle w:val="TOC1"/>
        <w:rPr>
          <w:kern w:val="2"/>
          <w:sz w:val="21"/>
        </w:rPr>
      </w:pPr>
      <w:hyperlink w:anchor="_Toc444264814" w:history="1">
        <w:r>
          <w:rPr>
            <w:rStyle w:val="afc"/>
            <w:rFonts w:ascii="Times New Roman" w:eastAsia="黑体" w:hAnsi="Times New Roman" w:cs="Times New Roman"/>
          </w:rPr>
          <w:t>4</w:t>
        </w:r>
        <w:r>
          <w:rPr>
            <w:rStyle w:val="afc"/>
            <w:rFonts w:ascii="Times New Roman" w:eastAsia="黑体" w:hAnsi="Times New Roman" w:cs="Times New Roman" w:hint="eastAsia"/>
          </w:rPr>
          <w:t>．功能模块设计</w:t>
        </w:r>
        <w:r>
          <w:tab/>
        </w:r>
        <w:r>
          <w:fldChar w:fldCharType="begin"/>
        </w:r>
        <w:r>
          <w:instrText xml:space="preserve"> PAGEREF _Toc444264814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15" w:history="1">
        <w:r>
          <w:rPr>
            <w:rStyle w:val="afc"/>
            <w:rFonts w:ascii="Times New Roman" w:eastAsia="黑体" w:hAnsi="Times New Roman" w:cs="Times New Roman"/>
          </w:rPr>
          <w:t xml:space="preserve">4.1 </w:t>
        </w:r>
        <w:r>
          <w:rPr>
            <w:rStyle w:val="afc"/>
            <w:rFonts w:ascii="Times New Roman" w:eastAsia="黑体" w:hAnsi="Times New Roman" w:cs="Times New Roman" w:hint="eastAsia"/>
          </w:rPr>
          <w:t>客户端子系统模块</w:t>
        </w:r>
        <w:r>
          <w:tab/>
        </w:r>
        <w:r>
          <w:rPr>
            <w:rFonts w:hint="eastAsia"/>
          </w:rPr>
          <w:t>5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16" w:history="1">
        <w:r>
          <w:rPr>
            <w:rStyle w:val="afc"/>
            <w:rFonts w:ascii="Times New Roman" w:eastAsia="黑体" w:hAnsi="Times New Roman" w:cs="Times New Roman"/>
          </w:rPr>
          <w:t>4.1.1</w:t>
        </w:r>
        <w:r>
          <w:rPr>
            <w:rStyle w:val="afc"/>
            <w:rFonts w:ascii="Times New Roman" w:eastAsia="黑体" w:hAnsi="Times New Roman" w:cs="Times New Roman" w:hint="eastAsia"/>
          </w:rPr>
          <w:t>登录模块</w:t>
        </w:r>
        <w:r>
          <w:tab/>
        </w:r>
        <w:r>
          <w:rPr>
            <w:rFonts w:hint="eastAsia"/>
          </w:rPr>
          <w:t>5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4.1.2</w:t>
        </w:r>
        <w:r>
          <w:rPr>
            <w:rStyle w:val="afc"/>
            <w:rFonts w:ascii="Times New Roman" w:eastAsia="黑体" w:hAnsi="Times New Roman" w:cs="Times New Roman" w:hint="eastAsia"/>
          </w:rPr>
          <w:t>作业列表模块</w:t>
        </w:r>
        <w:r>
          <w:tab/>
        </w:r>
        <w:r>
          <w:rPr>
            <w:rFonts w:hint="eastAsia"/>
          </w:rPr>
          <w:t>5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4.1.2</w:t>
        </w:r>
        <w:r>
          <w:rPr>
            <w:rStyle w:val="afc"/>
            <w:rFonts w:ascii="Times New Roman" w:eastAsia="黑体" w:hAnsi="Times New Roman" w:cs="Times New Roman" w:hint="eastAsia"/>
          </w:rPr>
          <w:t>.1</w:t>
        </w:r>
        <w:r>
          <w:rPr>
            <w:rStyle w:val="afc"/>
            <w:rFonts w:ascii="Times New Roman" w:eastAsia="黑体" w:hAnsi="Times New Roman" w:cs="Times New Roman" w:hint="eastAsia"/>
          </w:rPr>
          <w:t>查看作业列表模块</w:t>
        </w:r>
        <w:r>
          <w:tab/>
        </w:r>
        <w:r>
          <w:rPr>
            <w:rFonts w:hint="eastAsia"/>
          </w:rPr>
          <w:t>5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4.1.2</w:t>
        </w:r>
        <w:r>
          <w:rPr>
            <w:rStyle w:val="afc"/>
            <w:rFonts w:ascii="Times New Roman" w:eastAsia="黑体" w:hAnsi="Times New Roman" w:cs="Times New Roman" w:hint="eastAsia"/>
          </w:rPr>
          <w:t>.2</w:t>
        </w:r>
        <w:r>
          <w:rPr>
            <w:rStyle w:val="afc"/>
            <w:rFonts w:ascii="Times New Roman" w:eastAsia="黑体" w:hAnsi="Times New Roman" w:cs="Times New Roman" w:hint="eastAsia"/>
          </w:rPr>
          <w:t>查看作业详情模块</w:t>
        </w:r>
        <w:r>
          <w:tab/>
        </w:r>
        <w:r>
          <w:rPr>
            <w:rFonts w:hint="eastAsia"/>
          </w:rPr>
          <w:t>6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4.1.2</w:t>
        </w:r>
        <w:r>
          <w:rPr>
            <w:rStyle w:val="afc"/>
            <w:rFonts w:ascii="Times New Roman" w:eastAsia="黑体" w:hAnsi="Times New Roman" w:cs="Times New Roman" w:hint="eastAsia"/>
          </w:rPr>
          <w:t>.3</w:t>
        </w:r>
        <w:r>
          <w:rPr>
            <w:rStyle w:val="afc"/>
            <w:rFonts w:ascii="Times New Roman" w:eastAsia="黑体" w:hAnsi="Times New Roman" w:cs="Times New Roman" w:hint="eastAsia"/>
          </w:rPr>
          <w:t>作业提交模块</w:t>
        </w:r>
        <w:r>
          <w:tab/>
        </w:r>
        <w:r>
          <w:rPr>
            <w:rFonts w:hint="eastAsia"/>
          </w:rPr>
          <w:t>7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4.1.2</w:t>
        </w:r>
        <w:r>
          <w:rPr>
            <w:rStyle w:val="afc"/>
            <w:rFonts w:ascii="Times New Roman" w:eastAsia="黑体" w:hAnsi="Times New Roman" w:cs="Times New Roman" w:hint="eastAsia"/>
          </w:rPr>
          <w:t>.4</w:t>
        </w:r>
        <w:r>
          <w:rPr>
            <w:rStyle w:val="afc"/>
            <w:rFonts w:ascii="Times New Roman" w:eastAsia="黑体" w:hAnsi="Times New Roman" w:cs="Times New Roman" w:hint="eastAsia"/>
          </w:rPr>
          <w:t>范例学习模块</w:t>
        </w:r>
        <w:r>
          <w:tab/>
        </w:r>
        <w:r>
          <w:rPr>
            <w:rFonts w:hint="eastAsia"/>
          </w:rPr>
          <w:t>7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18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3</w:t>
        </w:r>
        <w:r>
          <w:rPr>
            <w:rStyle w:val="afc"/>
            <w:rFonts w:ascii="Times New Roman" w:eastAsia="黑体" w:hAnsi="Times New Roman" w:cs="Times New Roman" w:hint="eastAsia"/>
          </w:rPr>
          <w:t>作业管理模块</w:t>
        </w:r>
        <w:r>
          <w:tab/>
        </w:r>
        <w:r>
          <w:rPr>
            <w:rFonts w:hint="eastAsia"/>
          </w:rPr>
          <w:t>8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3.1</w:t>
        </w:r>
        <w:r>
          <w:rPr>
            <w:rStyle w:val="afc"/>
            <w:rFonts w:ascii="Times New Roman" w:eastAsia="黑体" w:hAnsi="Times New Roman" w:cs="Times New Roman" w:hint="eastAsia"/>
          </w:rPr>
          <w:t>查看作业管理列表模块</w:t>
        </w:r>
        <w:r>
          <w:tab/>
        </w:r>
        <w:r>
          <w:rPr>
            <w:rFonts w:hint="eastAsia"/>
          </w:rPr>
          <w:t>8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3.2</w:t>
        </w:r>
        <w:r>
          <w:rPr>
            <w:rStyle w:val="afc"/>
            <w:rFonts w:ascii="Times New Roman" w:eastAsia="黑体" w:hAnsi="Times New Roman" w:cs="Times New Roman" w:hint="eastAsia"/>
          </w:rPr>
          <w:t>作业布置模块</w:t>
        </w:r>
        <w:r>
          <w:tab/>
        </w:r>
        <w:r>
          <w:rPr>
            <w:rFonts w:hint="eastAsia"/>
          </w:rPr>
          <w:t>9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3.3</w:t>
        </w:r>
        <w:r>
          <w:rPr>
            <w:rStyle w:val="afc"/>
            <w:rFonts w:ascii="Times New Roman" w:eastAsia="黑体" w:hAnsi="Times New Roman" w:cs="Times New Roman" w:hint="eastAsia"/>
          </w:rPr>
          <w:t>查看作业详情模块</w:t>
        </w:r>
        <w:r>
          <w:tab/>
        </w:r>
        <w:r>
          <w:rPr>
            <w:rFonts w:hint="eastAsia"/>
          </w:rPr>
          <w:t>9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3.4</w:t>
        </w:r>
        <w:r>
          <w:rPr>
            <w:rStyle w:val="afc"/>
            <w:rFonts w:ascii="Times New Roman" w:eastAsia="黑体" w:hAnsi="Times New Roman" w:cs="Times New Roman" w:hint="eastAsia"/>
          </w:rPr>
          <w:t>作业删除模块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0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3.5</w:t>
        </w:r>
        <w:r>
          <w:rPr>
            <w:rStyle w:val="afc"/>
            <w:rFonts w:ascii="Times New Roman" w:eastAsia="黑体" w:hAnsi="Times New Roman" w:cs="Times New Roman" w:hint="eastAsia"/>
          </w:rPr>
          <w:t>作业批改模块</w:t>
        </w:r>
        <w:r>
          <w:tab/>
        </w:r>
        <w:r>
          <w:rPr>
            <w:rFonts w:hint="eastAsia"/>
          </w:rPr>
          <w:t>11</w:t>
        </w:r>
      </w:hyperlink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18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4</w:t>
        </w:r>
        <w:r>
          <w:rPr>
            <w:rStyle w:val="afc"/>
            <w:rFonts w:ascii="Times New Roman" w:eastAsia="黑体" w:hAnsi="Times New Roman" w:cs="Times New Roman" w:hint="eastAsia"/>
          </w:rPr>
          <w:t>题库管理模块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1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4.1</w:t>
        </w:r>
        <w:r>
          <w:rPr>
            <w:rStyle w:val="afc"/>
            <w:rFonts w:ascii="Times New Roman" w:eastAsia="黑体" w:hAnsi="Times New Roman" w:cs="Times New Roman" w:hint="eastAsia"/>
          </w:rPr>
          <w:t>查看题目列表模块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1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4.2</w:t>
        </w:r>
        <w:r>
          <w:rPr>
            <w:rStyle w:val="afc"/>
            <w:rFonts w:ascii="Times New Roman" w:eastAsia="黑体" w:hAnsi="Times New Roman" w:cs="Times New Roman" w:hint="eastAsia"/>
          </w:rPr>
          <w:t>添加题目模块</w:t>
        </w:r>
        <w:r>
          <w:tab/>
        </w:r>
        <w:r>
          <w:rPr>
            <w:rFonts w:hint="eastAsia"/>
          </w:rPr>
          <w:t>12</w:t>
        </w:r>
      </w:hyperlink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4.3</w:t>
        </w:r>
        <w:r>
          <w:rPr>
            <w:rStyle w:val="afc"/>
            <w:rFonts w:ascii="Times New Roman" w:eastAsia="黑体" w:hAnsi="Times New Roman" w:cs="Times New Roman" w:hint="eastAsia"/>
          </w:rPr>
          <w:t>修改题目模块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3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4.1.</w:t>
        </w:r>
        <w:r>
          <w:rPr>
            <w:rStyle w:val="afc"/>
            <w:rFonts w:ascii="Times New Roman" w:eastAsia="黑体" w:hAnsi="Times New Roman" w:cs="Times New Roman" w:hint="eastAsia"/>
          </w:rPr>
          <w:t>4.4</w:t>
        </w:r>
        <w:r>
          <w:rPr>
            <w:rStyle w:val="afc"/>
            <w:rFonts w:ascii="Times New Roman" w:eastAsia="黑体" w:hAnsi="Times New Roman" w:cs="Times New Roman" w:hint="eastAsia"/>
          </w:rPr>
          <w:t>删除题目模块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3</w:t>
      </w:r>
    </w:p>
    <w:p w:rsidR="00171375" w:rsidRDefault="00054432">
      <w:pPr>
        <w:pStyle w:val="TOC2"/>
        <w:tabs>
          <w:tab w:val="right" w:leader="dot" w:pos="8296"/>
        </w:tabs>
        <w:ind w:left="440"/>
      </w:pPr>
      <w:hyperlink w:anchor="_Toc444264819" w:history="1">
        <w:r>
          <w:rPr>
            <w:rStyle w:val="afc"/>
            <w:rFonts w:ascii="Times New Roman" w:eastAsia="黑体" w:hAnsi="Times New Roman" w:cs="Times New Roman"/>
          </w:rPr>
          <w:t xml:space="preserve">4.2 </w:t>
        </w:r>
        <w:r>
          <w:rPr>
            <w:rStyle w:val="afc"/>
            <w:rFonts w:ascii="Times New Roman" w:eastAsia="黑体" w:hAnsi="Times New Roman" w:cs="Times New Roman" w:hint="eastAsia"/>
          </w:rPr>
          <w:t>管理端子系统模块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4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16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.1</w:t>
        </w:r>
        <w:r>
          <w:rPr>
            <w:rStyle w:val="afc"/>
            <w:rFonts w:ascii="Times New Roman" w:eastAsia="黑体" w:hAnsi="Times New Roman" w:cs="Times New Roman" w:hint="eastAsia"/>
          </w:rPr>
          <w:t>管理员登录模块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4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16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 w:hint="eastAsia"/>
          </w:rPr>
          <w:t>用户管理模块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5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</w:t>
        </w:r>
        <w:r>
          <w:rPr>
            <w:rStyle w:val="afc"/>
            <w:rFonts w:ascii="Times New Roman" w:eastAsia="黑体" w:hAnsi="Times New Roman" w:cs="Times New Roman" w:hint="eastAsia"/>
          </w:rPr>
          <w:t>2.1</w:t>
        </w:r>
        <w:r>
          <w:rPr>
            <w:rStyle w:val="afc"/>
            <w:rFonts w:ascii="Times New Roman" w:eastAsia="黑体" w:hAnsi="Times New Roman" w:cs="Times New Roman" w:hint="eastAsia"/>
          </w:rPr>
          <w:t>查看用户列表模块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5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</w:t>
        </w:r>
        <w:r>
          <w:rPr>
            <w:rStyle w:val="afc"/>
            <w:rFonts w:ascii="Times New Roman" w:eastAsia="黑体" w:hAnsi="Times New Roman" w:cs="Times New Roman" w:hint="eastAsia"/>
          </w:rPr>
          <w:t>2.2</w:t>
        </w:r>
        <w:r>
          <w:rPr>
            <w:rStyle w:val="afc"/>
            <w:rFonts w:ascii="Times New Roman" w:eastAsia="黑体" w:hAnsi="Times New Roman" w:cs="Times New Roman" w:hint="eastAsia"/>
          </w:rPr>
          <w:t>添加用户模块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6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  <w:rPr>
          <w:kern w:val="2"/>
          <w:sz w:val="21"/>
        </w:rPr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</w:t>
        </w:r>
        <w:r>
          <w:rPr>
            <w:rStyle w:val="afc"/>
            <w:rFonts w:ascii="Times New Roman" w:eastAsia="黑体" w:hAnsi="Times New Roman" w:cs="Times New Roman" w:hint="eastAsia"/>
          </w:rPr>
          <w:t>2.3</w:t>
        </w:r>
        <w:r>
          <w:rPr>
            <w:rStyle w:val="afc"/>
            <w:rFonts w:ascii="Times New Roman" w:eastAsia="黑体" w:hAnsi="Times New Roman" w:cs="Times New Roman" w:hint="eastAsia"/>
          </w:rPr>
          <w:t>修改用户模块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6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</w:t>
        </w:r>
        <w:r>
          <w:rPr>
            <w:rStyle w:val="afc"/>
            <w:rFonts w:ascii="Times New Roman" w:eastAsia="黑体" w:hAnsi="Times New Roman" w:cs="Times New Roman" w:hint="eastAsia"/>
          </w:rPr>
          <w:t>2.4</w:t>
        </w:r>
        <w:r>
          <w:rPr>
            <w:rStyle w:val="afc"/>
            <w:rFonts w:ascii="Times New Roman" w:eastAsia="黑体" w:hAnsi="Times New Roman" w:cs="Times New Roman" w:hint="eastAsia"/>
          </w:rPr>
          <w:t>删除用户模块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7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16" w:history="1">
        <w:r>
          <w:rPr>
            <w:rStyle w:val="afc"/>
            <w:rFonts w:ascii="Times New Roman" w:eastAsia="黑体" w:hAnsi="Times New Roman" w:cs="Times New Roman"/>
          </w:rPr>
          <w:t>4.</w:t>
        </w:r>
        <w:r>
          <w:rPr>
            <w:rStyle w:val="afc"/>
            <w:rFonts w:ascii="Times New Roman" w:eastAsia="黑体" w:hAnsi="Times New Roman" w:cs="Times New Roman" w:hint="eastAsia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.</w:t>
        </w:r>
        <w:r>
          <w:rPr>
            <w:rStyle w:val="afc"/>
            <w:rFonts w:ascii="Times New Roman" w:eastAsia="黑体" w:hAnsi="Times New Roman" w:cs="Times New Roman" w:hint="eastAsia"/>
          </w:rPr>
          <w:t>3</w:t>
        </w:r>
        <w:r>
          <w:rPr>
            <w:rStyle w:val="afc"/>
            <w:rFonts w:ascii="Times New Roman" w:eastAsia="黑体" w:hAnsi="Times New Roman" w:cs="Times New Roman" w:hint="eastAsia"/>
          </w:rPr>
          <w:t>课程安排模块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8</w:t>
      </w:r>
    </w:p>
    <w:p w:rsidR="00171375" w:rsidRDefault="00054432">
      <w:pPr>
        <w:pStyle w:val="TOC1"/>
        <w:rPr>
          <w:kern w:val="2"/>
          <w:sz w:val="21"/>
        </w:rPr>
      </w:pPr>
      <w:hyperlink w:anchor="_Toc444264820" w:history="1">
        <w:r>
          <w:rPr>
            <w:rStyle w:val="afc"/>
            <w:rFonts w:ascii="Times New Roman" w:eastAsia="黑体" w:hAnsi="Times New Roman" w:cs="Times New Roman"/>
          </w:rPr>
          <w:t>5</w:t>
        </w:r>
        <w:r>
          <w:rPr>
            <w:rStyle w:val="afc"/>
            <w:rFonts w:ascii="Times New Roman" w:eastAsia="黑体" w:hAnsi="Times New Roman" w:cs="Times New Roman" w:hint="eastAsia"/>
          </w:rPr>
          <w:t>．数据库设计</w:t>
        </w:r>
        <w:r>
          <w:tab/>
        </w:r>
        <w:r>
          <w:fldChar w:fldCharType="begin"/>
        </w:r>
        <w:r>
          <w:instrText xml:space="preserve"> PAGEREF _Toc444264820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21" w:history="1">
        <w:r>
          <w:rPr>
            <w:rStyle w:val="afc"/>
            <w:rFonts w:ascii="Times New Roman" w:eastAsia="黑体" w:hAnsi="Times New Roman" w:cs="Times New Roman"/>
          </w:rPr>
          <w:t xml:space="preserve">5.1 </w:t>
        </w:r>
        <w:r>
          <w:rPr>
            <w:rStyle w:val="afc"/>
            <w:rFonts w:ascii="Times New Roman" w:eastAsia="黑体" w:hAnsi="Times New Roman" w:cs="Times New Roman" w:hint="eastAsia"/>
          </w:rPr>
          <w:t>数据库选择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8</w:t>
      </w:r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22" w:history="1">
        <w:r>
          <w:rPr>
            <w:rStyle w:val="afc"/>
            <w:rFonts w:ascii="Times New Roman" w:eastAsia="黑体" w:hAnsi="Times New Roman" w:cs="Times New Roman"/>
          </w:rPr>
          <w:t xml:space="preserve">5.2 </w:t>
        </w:r>
        <w:r>
          <w:rPr>
            <w:rStyle w:val="afc"/>
            <w:rFonts w:ascii="Times New Roman" w:eastAsia="黑体" w:hAnsi="Times New Roman" w:cs="Times New Roman" w:hint="eastAsia"/>
          </w:rPr>
          <w:t>数据库逻辑结构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9</w:t>
      </w:r>
    </w:p>
    <w:p w:rsidR="00171375" w:rsidRDefault="00054432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444264823" w:history="1">
        <w:r>
          <w:rPr>
            <w:rStyle w:val="afc"/>
            <w:rFonts w:ascii="Times New Roman" w:eastAsia="黑体" w:hAnsi="Times New Roman" w:cs="Times New Roman"/>
          </w:rPr>
          <w:t xml:space="preserve">5.3 </w:t>
        </w:r>
        <w:r>
          <w:rPr>
            <w:rStyle w:val="afc"/>
            <w:rFonts w:ascii="Times New Roman" w:eastAsia="黑体" w:hAnsi="Times New Roman" w:cs="Times New Roman" w:hint="eastAsia"/>
          </w:rPr>
          <w:t>物理结构设计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9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 xml:space="preserve">5.3.1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1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>user</w:t>
        </w:r>
        <w:r>
          <w:rPr>
            <w:rStyle w:val="afc"/>
            <w:rFonts w:ascii="Times New Roman" w:eastAsia="黑体" w:hAnsi="Times New Roman" w:cs="Times New Roman" w:hint="eastAsia"/>
          </w:rPr>
          <w:t>表（用户表）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0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5" w:history="1">
        <w:r>
          <w:rPr>
            <w:rStyle w:val="afc"/>
            <w:rFonts w:ascii="Times New Roman" w:eastAsia="黑体" w:hAnsi="Times New Roman" w:cs="Times New Roman"/>
          </w:rPr>
          <w:t xml:space="preserve">5.3.2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2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admin</w:t>
        </w:r>
        <w:r>
          <w:rPr>
            <w:rStyle w:val="afc"/>
            <w:rFonts w:ascii="Times New Roman" w:eastAsia="黑体" w:hAnsi="Times New Roman" w:cs="Times New Roman" w:hint="eastAsia"/>
          </w:rPr>
          <w:t>表（管理员表）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1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26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3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3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teacher</w:t>
        </w:r>
        <w:r>
          <w:rPr>
            <w:rStyle w:val="afc"/>
            <w:rFonts w:ascii="Times New Roman" w:eastAsia="黑体" w:hAnsi="Times New Roman" w:cs="Times New Roman" w:hint="eastAsia"/>
          </w:rPr>
          <w:t>表（教师表）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1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4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4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student</w:t>
        </w:r>
        <w:r>
          <w:rPr>
            <w:rStyle w:val="afc"/>
            <w:rFonts w:ascii="Times New Roman" w:eastAsia="黑体" w:hAnsi="Times New Roman" w:cs="Times New Roman" w:hint="eastAsia"/>
          </w:rPr>
          <w:t>表（学生表）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2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5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5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class</w:t>
        </w:r>
        <w:r>
          <w:rPr>
            <w:rStyle w:val="afc"/>
            <w:rFonts w:ascii="Times New Roman" w:eastAsia="黑体" w:hAnsi="Times New Roman" w:cs="Times New Roman" w:hint="eastAsia"/>
          </w:rPr>
          <w:t>表（班级表）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2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6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6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question_bank</w:t>
        </w:r>
        <w:r>
          <w:rPr>
            <w:rStyle w:val="afc"/>
            <w:rFonts w:ascii="Times New Roman" w:eastAsia="黑体" w:hAnsi="Times New Roman" w:cs="Times New Roman" w:hint="eastAsia"/>
          </w:rPr>
          <w:t>表（题库表）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3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7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7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work</w:t>
        </w:r>
        <w:r>
          <w:rPr>
            <w:rStyle w:val="afc"/>
            <w:rFonts w:ascii="Times New Roman" w:eastAsia="黑体" w:hAnsi="Times New Roman" w:cs="Times New Roman" w:hint="eastAsia"/>
          </w:rPr>
          <w:t>表（作业表）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3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8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8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work_detail</w:t>
        </w:r>
        <w:r>
          <w:rPr>
            <w:rStyle w:val="afc"/>
            <w:rFonts w:ascii="Times New Roman" w:eastAsia="黑体" w:hAnsi="Times New Roman" w:cs="Times New Roman" w:hint="eastAsia"/>
          </w:rPr>
          <w:t>表（作业详情表）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4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Style w:val="afc"/>
            <w:rFonts w:ascii="Times New Roman" w:eastAsia="黑体" w:hAnsi="Times New Roman" w:cs="Times New Roman"/>
          </w:rPr>
          <w:t>5.3.</w:t>
        </w:r>
        <w:r>
          <w:rPr>
            <w:rStyle w:val="afc"/>
            <w:rFonts w:ascii="Times New Roman" w:eastAsia="黑体" w:hAnsi="Times New Roman" w:cs="Times New Roman" w:hint="eastAsia"/>
          </w:rPr>
          <w:t>9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 w:hint="eastAsia"/>
          </w:rPr>
          <w:t>表</w:t>
        </w:r>
        <w:r>
          <w:rPr>
            <w:rStyle w:val="afc"/>
            <w:rFonts w:ascii="Times New Roman" w:eastAsia="黑体" w:hAnsi="Times New Roman" w:cs="Times New Roman" w:hint="eastAsia"/>
          </w:rPr>
          <w:t>9</w:t>
        </w:r>
        <w:r>
          <w:rPr>
            <w:rStyle w:val="afc"/>
            <w:rFonts w:ascii="Times New Roman" w:eastAsia="黑体" w:hAnsi="Times New Roman" w:cs="Times New Roman" w:hint="eastAsia"/>
          </w:rPr>
          <w:t>：</w:t>
        </w:r>
        <w:r>
          <w:rPr>
            <w:rStyle w:val="afc"/>
            <w:rFonts w:ascii="Times New Roman" w:eastAsia="黑体" w:hAnsi="Times New Roman" w:cs="Times New Roman" w:hint="eastAsia"/>
          </w:rPr>
          <w:t>chose_course</w:t>
        </w:r>
        <w:r>
          <w:rPr>
            <w:rStyle w:val="afc"/>
            <w:rFonts w:ascii="Times New Roman" w:eastAsia="黑体" w:hAnsi="Times New Roman" w:cs="Times New Roman" w:hint="eastAsia"/>
          </w:rPr>
          <w:t>表（授课表）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4</w:t>
      </w:r>
    </w:p>
    <w:p w:rsidR="00171375" w:rsidRDefault="00054432">
      <w:pPr>
        <w:pStyle w:val="TOC1"/>
        <w:rPr>
          <w:kern w:val="2"/>
          <w:sz w:val="21"/>
        </w:rPr>
      </w:pPr>
      <w:hyperlink w:anchor="_Toc444264827" w:history="1">
        <w:r>
          <w:rPr>
            <w:rStyle w:val="afc"/>
            <w:rFonts w:ascii="Times New Roman" w:eastAsia="黑体" w:hAnsi="Times New Roman" w:cs="Times New Roman"/>
          </w:rPr>
          <w:t xml:space="preserve">6. </w:t>
        </w:r>
        <w:r>
          <w:rPr>
            <w:rStyle w:val="afc"/>
            <w:rFonts w:ascii="Times New Roman" w:eastAsia="黑体" w:hAnsi="Times New Roman" w:cs="Times New Roman" w:hint="eastAsia"/>
          </w:rPr>
          <w:t>界面设计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5</w:t>
      </w:r>
    </w:p>
    <w:p w:rsidR="00171375" w:rsidRDefault="00054432">
      <w:pPr>
        <w:pStyle w:val="TOC2"/>
        <w:tabs>
          <w:tab w:val="right" w:leader="dot" w:pos="8296"/>
        </w:tabs>
        <w:ind w:left="440"/>
      </w:pPr>
      <w:hyperlink w:anchor="_Toc444264828" w:history="1">
        <w:r>
          <w:rPr>
            <w:rStyle w:val="afc"/>
            <w:rFonts w:ascii="Times New Roman" w:eastAsia="黑体" w:hAnsi="Times New Roman" w:cs="Times New Roman"/>
          </w:rPr>
          <w:t xml:space="preserve">6.1 </w:t>
        </w:r>
        <w:r>
          <w:rPr>
            <w:rStyle w:val="afc"/>
            <w:rFonts w:ascii="Times New Roman" w:eastAsia="黑体" w:hAnsi="Times New Roman" w:cs="Times New Roman" w:hint="eastAsia"/>
          </w:rPr>
          <w:t>客户端子系统界面设计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5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24" w:history="1">
        <w:r>
          <w:rPr>
            <w:rStyle w:val="afc"/>
            <w:rFonts w:ascii="Times New Roman" w:eastAsia="黑体" w:hAnsi="Times New Roman" w:cs="Times New Roman" w:hint="eastAsia"/>
          </w:rPr>
          <w:t>6.1.1</w:t>
        </w:r>
        <w:r>
          <w:rPr>
            <w:rStyle w:val="afc"/>
            <w:rFonts w:ascii="Times New Roman" w:eastAsia="黑体" w:hAnsi="Times New Roman" w:cs="Times New Roman" w:hint="eastAsia"/>
          </w:rPr>
          <w:t>登录界面设计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5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24" w:history="1">
        <w:r>
          <w:rPr>
            <w:rStyle w:val="afc"/>
            <w:rFonts w:ascii="Times New Roman" w:eastAsia="黑体" w:hAnsi="Times New Roman" w:cs="Times New Roman" w:hint="eastAsia"/>
          </w:rPr>
          <w:t>6.1.2</w:t>
        </w:r>
        <w:r>
          <w:rPr>
            <w:rStyle w:val="afc"/>
            <w:rFonts w:ascii="Times New Roman" w:eastAsia="黑体" w:hAnsi="Times New Roman" w:cs="Times New Roman" w:hint="eastAsia"/>
          </w:rPr>
          <w:t>学生子系统界面设计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6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Fonts w:hint="eastAsia"/>
          </w:rPr>
          <w:t>6.1.3</w:t>
        </w:r>
        <w:r>
          <w:rPr>
            <w:rStyle w:val="afc"/>
            <w:rFonts w:ascii="Times New Roman" w:eastAsia="黑体" w:hAnsi="Times New Roman" w:cs="Times New Roman" w:hint="eastAsia"/>
          </w:rPr>
          <w:t>教师子系统界面设计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8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 w:hint="eastAsia"/>
          </w:rPr>
          <w:t>6.1.3.1</w:t>
        </w:r>
        <w:r>
          <w:rPr>
            <w:rStyle w:val="afc"/>
            <w:rFonts w:ascii="Times New Roman" w:eastAsia="黑体" w:hAnsi="Times New Roman" w:cs="Times New Roman" w:hint="eastAsia"/>
          </w:rPr>
          <w:t>作业管理界面设计</w:t>
        </w:r>
        <w:r>
          <w:tab/>
        </w:r>
        <w:r>
          <w:rPr>
            <w:rFonts w:hint="eastAsia"/>
          </w:rPr>
          <w:t>2</w:t>
        </w:r>
      </w:hyperlink>
      <w:r>
        <w:rPr>
          <w:rFonts w:hint="eastAsia"/>
        </w:rPr>
        <w:t>8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 w:hint="eastAsia"/>
          </w:rPr>
          <w:t>6.1.3.2</w:t>
        </w:r>
        <w:r>
          <w:rPr>
            <w:rStyle w:val="afc"/>
            <w:rFonts w:ascii="Times New Roman" w:eastAsia="黑体" w:hAnsi="Times New Roman" w:cs="Times New Roman" w:hint="eastAsia"/>
          </w:rPr>
          <w:t>作业发布界面设计</w:t>
        </w:r>
        <w:r>
          <w:tab/>
        </w:r>
      </w:hyperlink>
      <w:r>
        <w:rPr>
          <w:rFonts w:hint="eastAsia"/>
        </w:rPr>
        <w:t>30</w:t>
      </w:r>
    </w:p>
    <w:p w:rsidR="00171375" w:rsidRDefault="00054432">
      <w:pPr>
        <w:pStyle w:val="TOC3"/>
        <w:tabs>
          <w:tab w:val="right" w:leader="dot" w:pos="8296"/>
        </w:tabs>
        <w:ind w:leftChars="0" w:left="0" w:firstLineChars="700" w:firstLine="1540"/>
      </w:pPr>
      <w:hyperlink w:anchor="_Toc444264817" w:history="1">
        <w:r>
          <w:rPr>
            <w:rStyle w:val="afc"/>
            <w:rFonts w:ascii="Times New Roman" w:eastAsia="黑体" w:hAnsi="Times New Roman" w:cs="Times New Roman" w:hint="eastAsia"/>
          </w:rPr>
          <w:t>6.1.3.3</w:t>
        </w:r>
        <w:r>
          <w:rPr>
            <w:rStyle w:val="afc"/>
            <w:rFonts w:ascii="Times New Roman" w:eastAsia="黑体" w:hAnsi="Times New Roman" w:cs="Times New Roman" w:hint="eastAsia"/>
          </w:rPr>
          <w:t>题库管理界面设计</w:t>
        </w:r>
        <w:r>
          <w:tab/>
        </w:r>
        <w:r>
          <w:rPr>
            <w:rFonts w:hint="eastAsia"/>
          </w:rPr>
          <w:t>3</w:t>
        </w:r>
      </w:hyperlink>
      <w:r>
        <w:rPr>
          <w:rFonts w:hint="eastAsia"/>
        </w:rPr>
        <w:t>3</w:t>
      </w:r>
    </w:p>
    <w:p w:rsidR="00171375" w:rsidRDefault="00054432">
      <w:pPr>
        <w:pStyle w:val="TOC2"/>
        <w:tabs>
          <w:tab w:val="right" w:leader="dot" w:pos="8296"/>
        </w:tabs>
        <w:ind w:left="440"/>
      </w:pPr>
      <w:hyperlink w:anchor="_Toc444264829" w:history="1">
        <w:r>
          <w:rPr>
            <w:rStyle w:val="afc"/>
            <w:rFonts w:ascii="Times New Roman" w:eastAsia="黑体" w:hAnsi="Times New Roman" w:cs="Times New Roman"/>
          </w:rPr>
          <w:t xml:space="preserve">6.2 </w:t>
        </w:r>
        <w:r>
          <w:rPr>
            <w:rStyle w:val="afc"/>
            <w:rFonts w:ascii="Times New Roman" w:eastAsia="黑体" w:hAnsi="Times New Roman" w:cs="Times New Roman" w:hint="eastAsia"/>
          </w:rPr>
          <w:t>管理端子系界面设计</w:t>
        </w:r>
        <w:r>
          <w:tab/>
        </w:r>
        <w:r>
          <w:rPr>
            <w:rFonts w:hint="eastAsia"/>
          </w:rPr>
          <w:t>3</w:t>
        </w:r>
      </w:hyperlink>
      <w:r>
        <w:rPr>
          <w:rFonts w:hint="eastAsia"/>
        </w:rPr>
        <w:t>6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24" w:history="1">
        <w:r>
          <w:rPr>
            <w:rStyle w:val="afc"/>
            <w:rFonts w:ascii="Times New Roman" w:eastAsia="黑体" w:hAnsi="Times New Roman" w:cs="Times New Roman" w:hint="eastAsia"/>
          </w:rPr>
          <w:t>6.2.1</w:t>
        </w:r>
        <w:r>
          <w:rPr>
            <w:rStyle w:val="afc"/>
            <w:rFonts w:ascii="Times New Roman" w:eastAsia="黑体" w:hAnsi="Times New Roman" w:cs="Times New Roman" w:hint="eastAsia"/>
          </w:rPr>
          <w:t>管理教师信息界面设计</w:t>
        </w:r>
        <w:r>
          <w:tab/>
        </w:r>
        <w:r>
          <w:rPr>
            <w:rFonts w:hint="eastAsia"/>
          </w:rPr>
          <w:t>3</w:t>
        </w:r>
      </w:hyperlink>
      <w:r>
        <w:rPr>
          <w:rFonts w:hint="eastAsia"/>
        </w:rPr>
        <w:t>6</w:t>
      </w:r>
    </w:p>
    <w:p w:rsidR="00171375" w:rsidRDefault="00054432">
      <w:pPr>
        <w:pStyle w:val="TOC3"/>
        <w:tabs>
          <w:tab w:val="right" w:leader="dot" w:pos="8296"/>
        </w:tabs>
        <w:ind w:left="880"/>
      </w:pPr>
      <w:hyperlink w:anchor="_Toc444264824" w:history="1">
        <w:r>
          <w:rPr>
            <w:rStyle w:val="afc"/>
            <w:rFonts w:ascii="Times New Roman" w:eastAsia="黑体" w:hAnsi="Times New Roman" w:cs="Times New Roman" w:hint="eastAsia"/>
          </w:rPr>
          <w:t>6.2.2</w:t>
        </w:r>
        <w:r>
          <w:rPr>
            <w:rStyle w:val="afc"/>
            <w:rFonts w:ascii="Times New Roman" w:eastAsia="黑体" w:hAnsi="Times New Roman" w:cs="Times New Roman" w:hint="eastAsia"/>
          </w:rPr>
          <w:t>管理学生信息界面设计</w:t>
        </w:r>
        <w:r>
          <w:tab/>
        </w:r>
        <w:r>
          <w:rPr>
            <w:rFonts w:hint="eastAsia"/>
          </w:rPr>
          <w:t>3</w:t>
        </w:r>
      </w:hyperlink>
      <w:r>
        <w:rPr>
          <w:rFonts w:hint="eastAsia"/>
        </w:rPr>
        <w:t>8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Fonts w:hint="eastAsia"/>
          </w:rPr>
          <w:t>6.2.3</w:t>
        </w:r>
        <w:r>
          <w:rPr>
            <w:rStyle w:val="afc"/>
            <w:rFonts w:ascii="Times New Roman" w:eastAsia="黑体" w:hAnsi="Times New Roman" w:cs="Times New Roman" w:hint="eastAsia"/>
          </w:rPr>
          <w:t>管理班级信息界面设计</w:t>
        </w:r>
        <w:r>
          <w:tab/>
        </w:r>
        <w:r>
          <w:rPr>
            <w:rFonts w:hint="eastAsia"/>
          </w:rPr>
          <w:t>3</w:t>
        </w:r>
      </w:hyperlink>
      <w:r>
        <w:rPr>
          <w:rFonts w:hint="eastAsia"/>
        </w:rPr>
        <w:t>9</w:t>
      </w:r>
    </w:p>
    <w:p w:rsidR="00171375" w:rsidRDefault="00054432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444264824" w:history="1">
        <w:r>
          <w:rPr>
            <w:rFonts w:hint="eastAsia"/>
          </w:rPr>
          <w:t>6.2.4</w:t>
        </w:r>
        <w:r>
          <w:rPr>
            <w:rStyle w:val="afc"/>
            <w:rFonts w:ascii="Times New Roman" w:eastAsia="黑体" w:hAnsi="Times New Roman" w:cs="Times New Roman" w:hint="eastAsia"/>
          </w:rPr>
          <w:t>管理课程安排界面设计</w:t>
        </w:r>
        <w:r>
          <w:tab/>
        </w:r>
        <w:r>
          <w:rPr>
            <w:rFonts w:hint="eastAsia"/>
          </w:rPr>
          <w:t>4</w:t>
        </w:r>
      </w:hyperlink>
      <w:r>
        <w:rPr>
          <w:rFonts w:hint="eastAsia"/>
        </w:rPr>
        <w:t>1</w:t>
      </w:r>
    </w:p>
    <w:p w:rsidR="00171375" w:rsidRDefault="00171375"/>
    <w:p w:rsidR="00171375" w:rsidRDefault="0005443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171375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171375" w:rsidRDefault="00054432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0" w:name="_Toc444264799"/>
      <w:r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0"/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" w:name="_Toc439486445"/>
      <w:bookmarkStart w:id="2" w:name="_Toc439486266"/>
      <w:bookmarkStart w:id="3" w:name="_Toc445715206"/>
      <w:bookmarkStart w:id="4" w:name="_Toc439479245"/>
      <w:bookmarkStart w:id="5" w:name="_Toc444264800"/>
      <w:bookmarkStart w:id="6" w:name="_Toc439478830"/>
      <w:bookmarkStart w:id="7" w:name="_Toc439216690"/>
      <w:bookmarkStart w:id="8" w:name="_Toc439486469"/>
      <w:bookmarkStart w:id="9" w:name="_Toc440343883"/>
      <w:bookmarkStart w:id="10" w:name="_Toc439486572"/>
      <w:bookmarkStart w:id="11" w:name="_Toc435871190"/>
      <w:bookmarkStart w:id="12" w:name="_Toc439478941"/>
      <w:bookmarkStart w:id="13" w:name="_Toc435515184"/>
      <w:bookmarkStart w:id="14" w:name="_Toc440348448"/>
      <w:bookmarkStart w:id="15" w:name="_Toc439479125"/>
      <w:bookmarkStart w:id="16" w:name="_Toc440343824"/>
      <w:bookmarkStart w:id="17" w:name="_Toc440351860"/>
      <w:bookmarkStart w:id="18" w:name="_Toc440348420"/>
      <w:bookmarkStart w:id="19" w:name="_Toc439479044"/>
      <w:bookmarkStart w:id="20" w:name="_Toc440343812"/>
      <w:bookmarkStart w:id="21" w:name="_Toc439486668"/>
      <w:bookmarkStart w:id="22" w:name="_Toc439486685"/>
      <w:bookmarkStart w:id="23" w:name="_Toc440351844"/>
      <w:bookmarkStart w:id="24" w:name="_Toc435931855"/>
      <w:bookmarkStart w:id="25" w:name="_Toc459082583"/>
      <w:r>
        <w:rPr>
          <w:rFonts w:ascii="Times New Roman" w:eastAsia="黑体" w:hAnsi="Times New Roman" w:cs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系统的概要设计，其中包括</w:t>
      </w:r>
      <w:r>
        <w:rPr>
          <w:rFonts w:ascii="Times New Roman" w:hAnsi="Times New Roman" w:cs="Times New Roman" w:hint="eastAsia"/>
          <w:sz w:val="24"/>
          <w:szCs w:val="24"/>
        </w:rPr>
        <w:t>系统的体系结构</w:t>
      </w:r>
      <w:r>
        <w:rPr>
          <w:rFonts w:ascii="Times New Roman" w:hAnsi="Times New Roman" w:cs="Times New Roman"/>
          <w:sz w:val="24"/>
          <w:szCs w:val="24"/>
        </w:rPr>
        <w:t>设计，功能模块设计，数据库设计，</w:t>
      </w:r>
      <w:r>
        <w:rPr>
          <w:rFonts w:ascii="Times New Roman" w:hAnsi="Times New Roman" w:cs="Times New Roman"/>
          <w:color w:val="FF0000"/>
          <w:sz w:val="24"/>
          <w:szCs w:val="24"/>
        </w:rPr>
        <w:t>接口设计</w:t>
      </w:r>
      <w:r>
        <w:rPr>
          <w:rFonts w:ascii="Times New Roman" w:hAnsi="Times New Roman" w:cs="Times New Roman"/>
          <w:sz w:val="24"/>
          <w:szCs w:val="24"/>
        </w:rPr>
        <w:t>，界面设计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部分。</w:t>
      </w:r>
      <w:r>
        <w:rPr>
          <w:rFonts w:ascii="Times New Roman" w:hAnsi="Times New Roman" w:cs="Times New Roman" w:hint="eastAsia"/>
          <w:sz w:val="24"/>
          <w:szCs w:val="24"/>
        </w:rPr>
        <w:t>[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可以修改</w:t>
      </w:r>
      <w:r>
        <w:rPr>
          <w:rFonts w:ascii="Times New Roman" w:hAnsi="Times New Roman" w:cs="Times New Roman" w:hint="eastAsia"/>
          <w:sz w:val="24"/>
          <w:szCs w:val="24"/>
        </w:rPr>
        <w:t>]</w:t>
      </w:r>
    </w:p>
    <w:p w:rsidR="00171375" w:rsidRDefault="00054432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:rsidR="00171375" w:rsidRDefault="0005443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:rsidR="00171375" w:rsidRDefault="0005443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:rsidR="00171375" w:rsidRDefault="0005443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:rsidR="00171375" w:rsidRDefault="0005443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6" w:name="_Toc444264801"/>
      <w:r>
        <w:rPr>
          <w:rFonts w:ascii="Times New Roman" w:eastAsia="黑体" w:hAnsi="Times New Roman" w:cs="Times New Roman"/>
          <w:color w:val="auto"/>
          <w:sz w:val="30"/>
          <w:szCs w:val="30"/>
        </w:rPr>
        <w:t>1.2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范围</w:t>
      </w:r>
      <w:bookmarkEnd w:id="26"/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该文档的目的是解决整个项目系统的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怎么做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的问题。</w:t>
      </w:r>
      <w:r>
        <w:rPr>
          <w:rFonts w:ascii="Times New Roman" w:hAnsi="Times New Roman" w:cs="Times New Roman" w:hint="eastAsia"/>
          <w:sz w:val="24"/>
          <w:szCs w:val="24"/>
        </w:rPr>
        <w:t>在确认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ascii="Times New Roman" w:hAnsi="Times New Roman" w:cs="Times New Roman" w:hint="eastAsia"/>
          <w:sz w:val="24"/>
          <w:szCs w:val="24"/>
        </w:rPr>
        <w:t>后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描述对</w:t>
      </w: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进行概要</w:t>
      </w:r>
      <w:r>
        <w:rPr>
          <w:rFonts w:ascii="Times New Roman" w:hAnsi="Times New Roman" w:cs="Times New Roman"/>
          <w:sz w:val="24"/>
          <w:szCs w:val="24"/>
        </w:rPr>
        <w:t>设计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7" w:name="_Toc444264802"/>
      <w:r>
        <w:rPr>
          <w:rFonts w:ascii="Times New Roman" w:eastAsia="黑体" w:hAnsi="Times New Roman" w:cs="Times New Roman"/>
          <w:color w:val="auto"/>
          <w:sz w:val="30"/>
          <w:szCs w:val="30"/>
        </w:rPr>
        <w:t>1.3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引用标准</w:t>
      </w:r>
      <w:bookmarkEnd w:id="27"/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8" w:name="_Toc444264803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参考资料</w:t>
      </w:r>
      <w:bookmarkEnd w:id="28"/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9" w:name="_Toc444264804"/>
      <w:r>
        <w:rPr>
          <w:rFonts w:ascii="Times New Roman" w:eastAsia="黑体" w:hAnsi="Times New Roman" w:cs="Times New Roman"/>
          <w:color w:val="auto"/>
          <w:sz w:val="30"/>
          <w:szCs w:val="30"/>
        </w:rPr>
        <w:t>1.5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版本更新信息</w:t>
      </w:r>
      <w:bookmarkEnd w:id="29"/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171375" w:rsidRDefault="001713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1713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0544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8276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36"/>
        <w:gridCol w:w="1437"/>
        <w:gridCol w:w="1773"/>
        <w:gridCol w:w="1521"/>
        <w:gridCol w:w="2109"/>
      </w:tblGrid>
      <w:tr w:rsidR="00171375">
        <w:trPr>
          <w:trHeight w:val="273"/>
          <w:jc w:val="center"/>
        </w:trPr>
        <w:tc>
          <w:tcPr>
            <w:tcW w:w="1436" w:type="dxa"/>
            <w:tcBorders>
              <w:bottom w:val="single" w:sz="12" w:space="0" w:color="000000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37" w:type="dxa"/>
            <w:tcBorders>
              <w:bottom w:val="single" w:sz="12" w:space="0" w:color="000000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73" w:type="dxa"/>
            <w:tcBorders>
              <w:bottom w:val="single" w:sz="12" w:space="0" w:color="000000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21" w:type="dxa"/>
            <w:tcBorders>
              <w:bottom w:val="single" w:sz="12" w:space="0" w:color="000000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09" w:type="dxa"/>
            <w:tcBorders>
              <w:bottom w:val="single" w:sz="12" w:space="0" w:color="000000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171375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26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171375" w:rsidRDefault="000544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511FF5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9.7.1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</w:tr>
      <w:tr w:rsidR="00511FF5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019.7.2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添加</w:t>
            </w:r>
          </w:p>
        </w:tc>
      </w:tr>
      <w:tr w:rsidR="00511FF5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</w:tr>
      <w:tr w:rsidR="00511FF5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511FF5" w:rsidRDefault="00511FF5" w:rsidP="00511FF5">
            <w:pPr>
              <w:spacing w:after="0" w:line="36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</w:tr>
    </w:tbl>
    <w:p w:rsidR="00171375" w:rsidRDefault="001713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054432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0" w:name="_Toc444264805"/>
      <w:r>
        <w:rPr>
          <w:rFonts w:ascii="Times New Roman" w:eastAsia="黑体" w:hAnsi="Times New Roman" w:cs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．项目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0"/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根据《需求</w:t>
      </w:r>
      <w:r>
        <w:rPr>
          <w:rFonts w:ascii="Times New Roman" w:hAnsi="Times New Roman" w:cs="Times New Roman"/>
          <w:sz w:val="24"/>
          <w:szCs w:val="24"/>
        </w:rPr>
        <w:t>规格说明书</w:t>
      </w:r>
      <w:r>
        <w:rPr>
          <w:rFonts w:ascii="Times New Roman" w:hAnsi="Times New Roman" w:cs="Times New Roman" w:hint="eastAsia"/>
          <w:sz w:val="24"/>
          <w:szCs w:val="24"/>
        </w:rPr>
        <w:t>》，</w:t>
      </w:r>
      <w:r>
        <w:rPr>
          <w:rFonts w:ascii="Times New Roman" w:hAnsi="Times New Roman" w:cs="Times New Roman"/>
          <w:sz w:val="24"/>
          <w:szCs w:val="24"/>
        </w:rPr>
        <w:t>得出项目需求如下：</w:t>
      </w:r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客户端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ascii="Times New Roman" w:hAnsi="Times New Roman" w:cs="Times New Roman" w:hint="eastAsia"/>
          <w:sz w:val="24"/>
          <w:szCs w:val="24"/>
        </w:rPr>
        <w:t>登录，作业</w:t>
      </w:r>
      <w:r>
        <w:rPr>
          <w:rFonts w:ascii="Times New Roman" w:hAnsi="Times New Roman" w:cs="Times New Roman"/>
          <w:sz w:val="24"/>
          <w:szCs w:val="24"/>
        </w:rPr>
        <w:t>的查看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提交，</w:t>
      </w:r>
      <w:r>
        <w:rPr>
          <w:rFonts w:ascii="Times New Roman" w:hAnsi="Times New Roman" w:cs="Times New Roman" w:hint="eastAsia"/>
          <w:sz w:val="24"/>
          <w:szCs w:val="24"/>
        </w:rPr>
        <w:t>范例</w:t>
      </w:r>
      <w:r>
        <w:rPr>
          <w:rFonts w:ascii="Times New Roman" w:hAnsi="Times New Roman" w:cs="Times New Roman"/>
          <w:sz w:val="24"/>
          <w:szCs w:val="24"/>
        </w:rPr>
        <w:t>学习，</w:t>
      </w:r>
      <w:r>
        <w:rPr>
          <w:rFonts w:ascii="Times New Roman" w:hAnsi="Times New Roman" w:cs="Times New Roman" w:hint="eastAsia"/>
          <w:sz w:val="24"/>
          <w:szCs w:val="24"/>
        </w:rPr>
        <w:t>题库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ascii="Times New Roman" w:hAnsi="Times New Roman" w:cs="Times New Roman" w:hint="eastAsia"/>
          <w:sz w:val="24"/>
          <w:szCs w:val="24"/>
        </w:rPr>
        <w:t>作业发布，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查看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批改，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删除，</w:t>
      </w:r>
      <w:r>
        <w:rPr>
          <w:rFonts w:ascii="Times New Roman" w:hAnsi="Times New Roman" w:cs="Times New Roman" w:hint="eastAsia"/>
          <w:sz w:val="24"/>
          <w:szCs w:val="24"/>
        </w:rPr>
        <w:t>分数</w:t>
      </w:r>
      <w:r>
        <w:rPr>
          <w:rFonts w:ascii="Times New Roman" w:hAnsi="Times New Roman" w:cs="Times New Roman"/>
          <w:sz w:val="24"/>
          <w:szCs w:val="24"/>
        </w:rPr>
        <w:t>统计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171375" w:rsidRDefault="00054432"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ascii="Times New Roman" w:hAnsi="Times New Roman" w:cs="Times New Roman" w:hint="eastAsia"/>
          <w:sz w:val="24"/>
          <w:szCs w:val="24"/>
        </w:rPr>
        <w:t>选课</w:t>
      </w:r>
      <w:r>
        <w:rPr>
          <w:rFonts w:ascii="Times New Roman" w:hAnsi="Times New Roman" w:cs="Times New Roman"/>
          <w:sz w:val="24"/>
          <w:szCs w:val="24"/>
        </w:rPr>
        <w:t>管理。</w:t>
      </w:r>
    </w:p>
    <w:p w:rsidR="00171375" w:rsidRDefault="00054432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1" w:name="_Toc444264806"/>
      <w:r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1"/>
    </w:p>
    <w:p w:rsidR="00171375" w:rsidRDefault="00054432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2" w:name="_Toc416124646"/>
      <w:bookmarkStart w:id="33" w:name="_Toc416086843"/>
      <w:bookmarkStart w:id="34" w:name="_Toc416858139"/>
      <w:bookmarkStart w:id="35" w:name="_Toc444264807"/>
      <w:r>
        <w:rPr>
          <w:rFonts w:ascii="Times New Roman" w:eastAsia="黑体" w:hAnsi="Times New Roman" w:cs="Times New Roman"/>
          <w:color w:val="auto"/>
          <w:sz w:val="30"/>
          <w:szCs w:val="30"/>
        </w:rPr>
        <w:t>3.1</w:t>
      </w:r>
      <w:bookmarkEnd w:id="32"/>
      <w:bookmarkEnd w:id="33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设计原则</w:t>
      </w:r>
      <w:bookmarkEnd w:id="34"/>
      <w:bookmarkEnd w:id="35"/>
    </w:p>
    <w:p w:rsidR="00171375" w:rsidRDefault="0005443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系统体系结构设计遵循以下的基本原则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171375" w:rsidRDefault="00054432">
      <w:pPr>
        <w:pStyle w:val="aff1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抽象</w:t>
      </w:r>
    </w:p>
    <w:p w:rsidR="00171375" w:rsidRDefault="00054432">
      <w:pPr>
        <w:widowControl w:val="0"/>
        <w:spacing w:after="0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抽象是一种设计技术，说明一个实体的本质，而忽略不重要的方面。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抽象将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复杂的现象简化到可以分析、理解的程度。软件工程中从软件定义到软件开发要经历多个阶段，每前进一个阶段都可以看作是对软件解法的抽象层次的一次细化。抽象的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最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底层就是实现该软件的源程序代码。在进行模块化设计时也可以有多个抽象层次，最高抽象层次的模块用概括的方式叙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述问题的解法，较低抽象层次的模块是对较高抽象层次模块对问题解法描述的细化。</w:t>
      </w:r>
    </w:p>
    <w:p w:rsidR="00171375" w:rsidRDefault="00054432">
      <w:pPr>
        <w:pStyle w:val="aff1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模块化</w:t>
      </w:r>
    </w:p>
    <w:p w:rsidR="00171375" w:rsidRDefault="00054432">
      <w:pPr>
        <w:widowControl w:val="0"/>
        <w:spacing w:after="0" w:line="360" w:lineRule="auto"/>
        <w:ind w:left="568"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模块在程序总是数据说明、可执行语句等程序对象的集合，或是单独命名和编址的元素。模块化是指将一个待开发的软件分解成若干个小的简单部分</w:t>
      </w:r>
      <w:r>
        <w:rPr>
          <w:rFonts w:ascii="Times New Roman" w:hAnsi="Times New Roman" w:cs="Times New Roman" w:hint="eastAsia"/>
          <w:sz w:val="24"/>
          <w:szCs w:val="24"/>
        </w:rPr>
        <w:t>--</w:t>
      </w:r>
      <w:r>
        <w:rPr>
          <w:rFonts w:ascii="Times New Roman" w:hAnsi="Times New Roman" w:cs="Times New Roman" w:hint="eastAsia"/>
          <w:sz w:val="24"/>
          <w:szCs w:val="24"/>
        </w:rPr>
        <w:t>模块，每个模块可独立开发、测试，最后组装成完整的程序。只是一种分而治之的原则。模块化的目的是使程序的结构清晰，容易阅读、理解、测试和修改。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171375" w:rsidRDefault="00054432">
      <w:pPr>
        <w:widowControl w:val="0"/>
        <w:spacing w:after="0" w:line="360" w:lineRule="auto"/>
        <w:ind w:left="568"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）封装</w:t>
      </w:r>
    </w:p>
    <w:p w:rsidR="00171375" w:rsidRDefault="00054432">
      <w:pPr>
        <w:spacing w:line="360" w:lineRule="auto"/>
        <w:ind w:firstLineChars="350" w:firstLine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封装是开发程序结构时使用的法则，每个程序的成分封装在一个单一的模块中，在定义每个模块时尽可能少的显露内部的处理。</w:t>
      </w:r>
    </w:p>
    <w:p w:rsidR="00171375" w:rsidRDefault="00054432">
      <w:pPr>
        <w:spacing w:line="360" w:lineRule="auto"/>
        <w:ind w:firstLineChars="250" w:firstLine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封装对提高软件的可修改性、可测试性和可移植性有重要的作用。</w:t>
      </w:r>
    </w:p>
    <w:p w:rsidR="00171375" w:rsidRDefault="00054432">
      <w:pPr>
        <w:spacing w:line="360" w:lineRule="auto"/>
        <w:ind w:firstLineChars="250" w:firstLine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）模块独立</w:t>
      </w:r>
    </w:p>
    <w:p w:rsidR="00171375" w:rsidRDefault="0005443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模块独立是指每个模块完成一个相对独立的特定子系统，并且与其他模块之间的联系简单。</w:t>
      </w:r>
    </w:p>
    <w:p w:rsidR="00171375" w:rsidRDefault="00054432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6" w:name="_Toc416858140"/>
      <w:bookmarkStart w:id="37" w:name="_Toc444264808"/>
      <w:r>
        <w:rPr>
          <w:rFonts w:ascii="Times New Roman" w:eastAsia="黑体" w:hAnsi="Times New Roman" w:cs="Times New Roman"/>
          <w:color w:val="auto"/>
          <w:sz w:val="30"/>
          <w:szCs w:val="30"/>
        </w:rPr>
        <w:t>3.2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体系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结构设计</w:t>
      </w:r>
      <w:bookmarkEnd w:id="36"/>
      <w:bookmarkEnd w:id="37"/>
    </w:p>
    <w:p w:rsidR="00171375" w:rsidRDefault="0005443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本系统本着软件设计原则，采用三层</w:t>
      </w:r>
      <w:r>
        <w:rPr>
          <w:rFonts w:ascii="Times New Roman" w:hAnsi="Times New Roman" w:cs="Times New Roman" w:hint="eastAsia"/>
          <w:sz w:val="24"/>
          <w:szCs w:val="24"/>
        </w:rPr>
        <w:t>B/S</w:t>
      </w:r>
      <w:r>
        <w:rPr>
          <w:rFonts w:ascii="Times New Roman" w:hAnsi="Times New Roman" w:cs="Times New Roman" w:hint="eastAsia"/>
          <w:sz w:val="24"/>
          <w:szCs w:val="24"/>
        </w:rPr>
        <w:t>体系结构，其具体结构为：浏览器</w:t>
      </w:r>
      <w:r>
        <w:rPr>
          <w:rFonts w:ascii="Times New Roman" w:hAnsi="Times New Roman" w:cs="Times New Roman" w:hint="eastAsia"/>
          <w:sz w:val="24"/>
          <w:szCs w:val="24"/>
        </w:rPr>
        <w:t>/Web</w:t>
      </w:r>
      <w:r>
        <w:rPr>
          <w:rFonts w:ascii="Times New Roman" w:hAnsi="Times New Roman" w:cs="Times New Roman" w:hint="eastAsia"/>
          <w:sz w:val="24"/>
          <w:szCs w:val="24"/>
        </w:rPr>
        <w:t>服务器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数据库服务器。优点（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）基于</w:t>
      </w:r>
      <w:r>
        <w:rPr>
          <w:rFonts w:ascii="Times New Roman" w:hAnsi="Times New Roman" w:cs="Times New Roman" w:hint="eastAsia"/>
          <w:sz w:val="24"/>
          <w:szCs w:val="24"/>
        </w:rPr>
        <w:t>B/S</w:t>
      </w:r>
      <w:r>
        <w:rPr>
          <w:rFonts w:ascii="Times New Roman" w:hAnsi="Times New Roman" w:cs="Times New Roman" w:hint="eastAsia"/>
          <w:sz w:val="24"/>
          <w:szCs w:val="24"/>
        </w:rPr>
        <w:t>体系结构的软件，系统安装，修改和维护全在服务器端解决。（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）提供了异种机，异种网，异种应用服务的联机，联网，同意服务的最现实的开放性基础。缺点（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）缺乏对动态页面的支持能力，没有集成有效的数据库处理能力。（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）在数据查询等响应速度上，要远远低于</w:t>
      </w:r>
      <w:r>
        <w:rPr>
          <w:rFonts w:ascii="Times New Roman" w:hAnsi="Times New Roman" w:cs="Times New Roman" w:hint="eastAsia"/>
          <w:sz w:val="24"/>
          <w:szCs w:val="24"/>
        </w:rPr>
        <w:t>C/S</w:t>
      </w:r>
      <w:r>
        <w:rPr>
          <w:rFonts w:ascii="Times New Roman" w:hAnsi="Times New Roman" w:cs="Times New Roman" w:hint="eastAsia"/>
          <w:sz w:val="24"/>
          <w:szCs w:val="24"/>
        </w:rPr>
        <w:t>体系结构。（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）数据提交一般以页面为单位，数据的动态交互性不强，不利于在线事务处理应用。</w:t>
      </w:r>
    </w:p>
    <w:p w:rsidR="00171375" w:rsidRDefault="0005443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在体系架构上选择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架构。</w:t>
      </w:r>
    </w:p>
    <w:p w:rsidR="00171375" w:rsidRDefault="0005443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171375" w:rsidRDefault="00171375">
      <w:pPr>
        <w:jc w:val="center"/>
        <w:rPr>
          <w:rFonts w:ascii="Times New Roman" w:hAnsi="Times New Roman" w:cs="Times New Roman"/>
        </w:rPr>
      </w:pPr>
    </w:p>
    <w:p w:rsidR="00171375" w:rsidRDefault="00171375">
      <w:pPr>
        <w:jc w:val="center"/>
        <w:rPr>
          <w:rFonts w:ascii="Times New Roman" w:hAnsi="Times New Roman" w:cs="Times New Roman"/>
        </w:rPr>
      </w:pPr>
    </w:p>
    <w:p w:rsidR="00171375" w:rsidRDefault="00171375">
      <w:pPr>
        <w:spacing w:line="360" w:lineRule="auto"/>
        <w:rPr>
          <w:rFonts w:ascii="Times New Roman" w:hAnsi="Times New Roman" w:cs="Times New Roman"/>
        </w:rPr>
      </w:pPr>
    </w:p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38" w:name="_Toc444264809"/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3.2.1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表现层</w:t>
      </w:r>
      <w:bookmarkEnd w:id="38"/>
    </w:p>
    <w:p w:rsidR="00171375" w:rsidRDefault="00054432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主要实现用户界面，保证用户界面的友好性、统一性，也叫</w:t>
      </w:r>
      <w:r>
        <w:rPr>
          <w:rFonts w:ascii="Times New Roman" w:hAnsi="Times New Roman" w:cs="Times New Roman" w:hint="eastAsia"/>
          <w:sz w:val="24"/>
        </w:rPr>
        <w:t>GUI</w:t>
      </w:r>
      <w:r>
        <w:rPr>
          <w:rFonts w:ascii="Times New Roman" w:hAnsi="Times New Roman" w:cs="Times New Roman" w:hint="eastAsia"/>
          <w:sz w:val="24"/>
        </w:rPr>
        <w:t>层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:rsidR="00171375" w:rsidRDefault="00054432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总是与业务处理层打交道，不直接与数据服务层打交道，为客户提供输入</w:t>
      </w:r>
      <w:r>
        <w:rPr>
          <w:rFonts w:ascii="Times New Roman" w:hAnsi="Times New Roman" w:cs="Times New Roman" w:hint="eastAsia"/>
          <w:sz w:val="24"/>
        </w:rPr>
        <w:t>\</w:t>
      </w:r>
      <w:r>
        <w:rPr>
          <w:rFonts w:ascii="Times New Roman" w:hAnsi="Times New Roman" w:cs="Times New Roman" w:hint="eastAsia"/>
          <w:sz w:val="24"/>
        </w:rPr>
        <w:t>输出数据的界面</w:t>
      </w:r>
    </w:p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39" w:name="_Toc416858141"/>
      <w:bookmarkStart w:id="40" w:name="_Toc444264810"/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 xml:space="preserve">3.2.2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控制层</w:t>
      </w:r>
      <w:bookmarkStart w:id="41" w:name="_Toc444264811"/>
      <w:bookmarkStart w:id="42" w:name="_Toc416858142"/>
      <w:bookmarkEnd w:id="39"/>
      <w:bookmarkEnd w:id="40"/>
      <w:r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   </w:t>
      </w:r>
    </w:p>
    <w:p w:rsidR="00171375" w:rsidRDefault="00054432">
      <w:pPr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>控制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层负责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请求转发，接受页面过来的参数，传给</w:t>
      </w:r>
      <w:r>
        <w:rPr>
          <w:rFonts w:ascii="Times New Roman" w:hAnsi="Times New Roman" w:cs="Times New Roman" w:hint="eastAsia"/>
          <w:sz w:val="24"/>
          <w:szCs w:val="24"/>
        </w:rPr>
        <w:t>Service</w:t>
      </w:r>
      <w:r>
        <w:rPr>
          <w:rFonts w:ascii="Times New Roman" w:hAnsi="Times New Roman" w:cs="Times New Roman" w:hint="eastAsia"/>
          <w:sz w:val="24"/>
          <w:szCs w:val="24"/>
        </w:rPr>
        <w:t>处理，接到返回值，再传给页面。</w:t>
      </w:r>
    </w:p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bCs w:val="0"/>
          <w:color w:val="auto"/>
          <w:sz w:val="24"/>
          <w:szCs w:val="24"/>
        </w:rPr>
        <w:t>3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.2.3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业务逻辑层</w:t>
      </w:r>
      <w:bookmarkEnd w:id="41"/>
      <w:bookmarkEnd w:id="42"/>
    </w:p>
    <w:p w:rsidR="00171375" w:rsidRDefault="00054432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负责从数据层获取适当格式的数据并执行最后的合法性检查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也叫执行业务规则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171375" w:rsidRDefault="00054432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实现客户的全部业务逻辑</w:t>
      </w:r>
    </w:p>
    <w:p w:rsidR="00171375" w:rsidRDefault="00054432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典型应用是</w:t>
      </w:r>
      <w:r>
        <w:rPr>
          <w:rFonts w:ascii="Times New Roman" w:hAnsi="Times New Roman" w:cs="Times New Roman" w:hint="eastAsia"/>
          <w:sz w:val="24"/>
          <w:szCs w:val="24"/>
        </w:rPr>
        <w:t>Web</w:t>
      </w:r>
      <w:r>
        <w:rPr>
          <w:rFonts w:ascii="Times New Roman" w:hAnsi="Times New Roman" w:cs="Times New Roman" w:hint="eastAsia"/>
          <w:sz w:val="24"/>
          <w:szCs w:val="24"/>
        </w:rPr>
        <w:t>服务器和运行业务代码的应用程序服务器。</w:t>
      </w:r>
    </w:p>
    <w:p w:rsidR="00171375" w:rsidRDefault="00054432">
      <w:pPr>
        <w:pStyle w:val="32"/>
        <w:spacing w:line="360" w:lineRule="auto"/>
        <w:ind w:left="1" w:hanging="1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43" w:name="_Toc444264812"/>
      <w:bookmarkStart w:id="44" w:name="_Toc416858143"/>
      <w:r>
        <w:rPr>
          <w:rFonts w:ascii="Times New Roman" w:eastAsia="黑体" w:hAnsi="Times New Roman" w:cs="Times New Roman"/>
          <w:color w:val="auto"/>
          <w:sz w:val="28"/>
          <w:szCs w:val="28"/>
        </w:rPr>
        <w:t>3.2.4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数据持久层</w:t>
      </w:r>
      <w:bookmarkStart w:id="45" w:name="_Toc444264813"/>
      <w:bookmarkEnd w:id="43"/>
      <w:bookmarkEnd w:id="44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 </w:t>
      </w:r>
    </w:p>
    <w:p w:rsidR="00171375" w:rsidRDefault="00054432">
      <w:pPr>
        <w:spacing w:line="360" w:lineRule="auto"/>
        <w:ind w:left="1" w:hanging="1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>实现数据定义、存储、备份、检索等功能，主要由数据库系统实现。典型应用是关系型数据库和其他后端（</w:t>
      </w:r>
      <w:r>
        <w:rPr>
          <w:rFonts w:ascii="Times New Roman" w:hAnsi="Times New Roman" w:cs="Times New Roman" w:hint="eastAsia"/>
          <w:sz w:val="24"/>
          <w:szCs w:val="24"/>
        </w:rPr>
        <w:t>back-end</w:t>
      </w:r>
      <w:r>
        <w:rPr>
          <w:rFonts w:ascii="Times New Roman" w:hAnsi="Times New Roman" w:cs="Times New Roman" w:hint="eastAsia"/>
          <w:sz w:val="24"/>
          <w:szCs w:val="24"/>
        </w:rPr>
        <w:t>）数据资源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 w:hint="eastAsia"/>
          <w:sz w:val="24"/>
          <w:szCs w:val="24"/>
        </w:rPr>
        <w:t xml:space="preserve"> Oracle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Sybase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Sql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-Server</w:t>
      </w:r>
      <w:r>
        <w:rPr>
          <w:rFonts w:ascii="Times New Roman" w:hAnsi="Times New Roman" w:cs="Times New Roman" w:hint="eastAsia"/>
          <w:sz w:val="24"/>
          <w:szCs w:val="24"/>
        </w:rPr>
        <w:t>数据库和数据文件等</w:t>
      </w:r>
    </w:p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3.2.5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域模型层</w:t>
      </w:r>
      <w:bookmarkEnd w:id="45"/>
    </w:p>
    <w:p w:rsidR="00171375" w:rsidRDefault="000544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层实现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系统中的业务逻辑，通常可以用</w:t>
      </w:r>
      <w:r>
        <w:rPr>
          <w:rFonts w:ascii="Times New Roman" w:hAnsi="Times New Roman" w:cs="Times New Roman" w:hint="eastAsia"/>
          <w:sz w:val="24"/>
          <w:szCs w:val="24"/>
        </w:rPr>
        <w:t>JavaBean</w:t>
      </w:r>
      <w:r>
        <w:rPr>
          <w:rFonts w:ascii="Times New Roman" w:hAnsi="Times New Roman" w:cs="Times New Roman" w:hint="eastAsia"/>
          <w:sz w:val="24"/>
          <w:szCs w:val="24"/>
        </w:rPr>
        <w:t>或</w:t>
      </w:r>
      <w:r>
        <w:rPr>
          <w:rFonts w:ascii="Times New Roman" w:hAnsi="Times New Roman" w:cs="Times New Roman" w:hint="eastAsia"/>
          <w:sz w:val="24"/>
          <w:szCs w:val="24"/>
        </w:rPr>
        <w:t>EJB</w:t>
      </w:r>
      <w:r>
        <w:rPr>
          <w:rFonts w:ascii="Times New Roman" w:hAnsi="Times New Roman" w:cs="Times New Roman" w:hint="eastAsia"/>
          <w:sz w:val="24"/>
          <w:szCs w:val="24"/>
        </w:rPr>
        <w:t>来实现。</w:t>
      </w:r>
    </w:p>
    <w:p w:rsidR="00171375" w:rsidRDefault="00054432">
      <w:pPr>
        <w:pStyle w:val="10"/>
        <w:spacing w:after="240" w:line="360" w:lineRule="auto"/>
      </w:pPr>
      <w:bookmarkStart w:id="46" w:name="_Toc104966600"/>
      <w:bookmarkStart w:id="47" w:name="_Toc104696190"/>
      <w:bookmarkStart w:id="48" w:name="_Toc104862186"/>
      <w:bookmarkStart w:id="49" w:name="_Toc105239816"/>
      <w:bookmarkStart w:id="50" w:name="_Toc104264056"/>
      <w:bookmarkStart w:id="51" w:name="_Toc104274587"/>
      <w:bookmarkStart w:id="52" w:name="_Toc104274785"/>
      <w:bookmarkStart w:id="53" w:name="_Toc444264814"/>
      <w:bookmarkEnd w:id="46"/>
      <w:bookmarkEnd w:id="47"/>
      <w:bookmarkEnd w:id="48"/>
      <w:bookmarkEnd w:id="49"/>
      <w:bookmarkEnd w:id="50"/>
      <w:bookmarkEnd w:id="51"/>
      <w:bookmarkEnd w:id="52"/>
      <w:r>
        <w:rPr>
          <w:rFonts w:ascii="Times New Roman" w:eastAsia="黑体" w:hAnsi="Times New Roman" w:cs="Times New Roman"/>
          <w:color w:val="auto"/>
          <w:sz w:val="44"/>
          <w:szCs w:val="44"/>
        </w:rPr>
        <w:t>4</w:t>
      </w:r>
      <w:r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．功能模块设计</w:t>
      </w:r>
      <w:bookmarkEnd w:id="53"/>
      <w:r>
        <w:rPr>
          <w:rFonts w:hint="eastAsia"/>
          <w:color w:val="000000" w:themeColor="text1"/>
        </w:rPr>
        <w:t xml:space="preserve">   </w:t>
      </w:r>
    </w:p>
    <w:p w:rsidR="00171375" w:rsidRDefault="00171375">
      <w:pPr>
        <w:ind w:firstLine="420"/>
      </w:pPr>
    </w:p>
    <w:p w:rsidR="00171375" w:rsidRDefault="00054432">
      <w:pPr>
        <w:ind w:firstLine="420"/>
      </w:pPr>
      <w:r>
        <w:rPr>
          <w:rFonts w:hint="eastAsia"/>
        </w:rPr>
        <w:t>本系统主要模块包括</w:t>
      </w:r>
      <w:r>
        <w:rPr>
          <w:rFonts w:hint="eastAsia"/>
        </w:rPr>
        <w:t xml:space="preserve">    </w:t>
      </w:r>
      <w:r>
        <w:rPr>
          <w:rFonts w:hint="eastAsia"/>
        </w:rPr>
        <w:t>两</w:t>
      </w:r>
      <w:r>
        <w:t>大</w:t>
      </w:r>
      <w:r>
        <w:rPr>
          <w:rFonts w:hint="eastAsia"/>
        </w:rPr>
        <w:t>部分：客户端</w:t>
      </w:r>
      <w:r>
        <w:t>子系统模块和管理端子系统模块</w:t>
      </w:r>
      <w:r>
        <w:rPr>
          <w:rFonts w:hint="eastAsia"/>
        </w:rPr>
        <w:t>。如图？</w:t>
      </w:r>
      <w:r>
        <w:rPr>
          <w:rFonts w:hint="eastAsia"/>
        </w:rPr>
        <w:t>-</w:t>
      </w:r>
      <w:r>
        <w:rPr>
          <w:rFonts w:hint="eastAsia"/>
        </w:rPr>
        <w:t>？。</w:t>
      </w:r>
    </w:p>
    <w:p w:rsidR="00171375" w:rsidRDefault="00054432">
      <w:pPr>
        <w:ind w:firstLine="420"/>
      </w:pPr>
      <w:r>
        <w:rPr>
          <w:rFonts w:hint="eastAsia"/>
        </w:rPr>
        <w:lastRenderedPageBreak/>
        <w:t>下面分别介绍各个模块。</w:t>
      </w: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4" w:name="_Toc444264815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客户端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子系统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  <w:bookmarkEnd w:id="54"/>
    </w:p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55" w:name="_Toc444264816"/>
      <w:r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.1</w:t>
      </w:r>
      <w:bookmarkEnd w:id="55"/>
      <w:r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登录模块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教师、学生登录操作流程如</w:t>
      </w:r>
      <w:r>
        <w:rPr>
          <w:rFonts w:hint="eastAsia"/>
          <w:lang w:bidi="en-US"/>
        </w:rPr>
        <w:t>4-1</w:t>
      </w:r>
      <w:r>
        <w:rPr>
          <w:rFonts w:hint="eastAsia"/>
          <w:lang w:bidi="en-US"/>
        </w:rPr>
        <w:t>图</w:t>
      </w:r>
    </w:p>
    <w:p w:rsidR="00171375" w:rsidRDefault="009E58F6">
      <w:pPr>
        <w:pStyle w:val="aff1"/>
      </w:pPr>
      <w:r>
        <w:rPr>
          <w:noProof/>
        </w:rPr>
        <w:drawing>
          <wp:inline distT="0" distB="0" distL="0" distR="0" wp14:anchorId="49AA7FA0" wp14:editId="2F862061">
            <wp:extent cx="5274310" cy="33108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教师学生登录操作流程图</w:t>
      </w:r>
      <w:r>
        <w:rPr>
          <w:rFonts w:hint="eastAsia"/>
        </w:rPr>
        <w:t>4-1</w:t>
      </w:r>
    </w:p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6" w:name="_Toc444264817"/>
      <w:r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</w:t>
      </w:r>
      <w:bookmarkEnd w:id="56"/>
      <w:r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作业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列表模块</w:t>
      </w:r>
    </w:p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4.1.2.1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作业列表模块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登录成功后</w:t>
      </w:r>
      <w:r>
        <w:rPr>
          <w:rFonts w:hint="eastAsia"/>
          <w:lang w:bidi="en-US"/>
        </w:rPr>
        <w:t>，所</w:t>
      </w:r>
      <w:r>
        <w:rPr>
          <w:lang w:bidi="en-US"/>
        </w:rPr>
        <w:t>进入作业列表界面</w:t>
      </w:r>
      <w:r>
        <w:rPr>
          <w:rFonts w:hint="eastAsia"/>
          <w:lang w:bidi="en-US"/>
        </w:rPr>
        <w:t>查看</w:t>
      </w:r>
      <w:r>
        <w:rPr>
          <w:lang w:bidi="en-US"/>
        </w:rPr>
        <w:t>作业列表流程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4-2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391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查看作业列表操作流程图</w:t>
      </w:r>
      <w:r>
        <w:rPr>
          <w:rFonts w:hint="eastAsia"/>
        </w:rPr>
        <w:t>4-1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bookmarkStart w:id="57" w:name="_Toc444264818"/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4.1.2.2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作业详情模块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4-3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lastRenderedPageBreak/>
        <w:t>查看作业详情操作流程图</w:t>
      </w:r>
      <w:r>
        <w:rPr>
          <w:rFonts w:hint="eastAsia"/>
        </w:rPr>
        <w:t>4-3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4.1.2.3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提交模块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提交作业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4-4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581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学生提交作业操作流程图</w:t>
      </w:r>
      <w:r>
        <w:rPr>
          <w:rFonts w:hint="eastAsia"/>
        </w:rPr>
        <w:t>4-4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4.1.2.4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范例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学习模块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学生范例学习</w:t>
      </w:r>
      <w:r>
        <w:rPr>
          <w:lang w:bidi="en-US"/>
        </w:rPr>
        <w:t>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4-5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学生范例学习操作流程图</w:t>
      </w:r>
      <w:r>
        <w:rPr>
          <w:rFonts w:hint="eastAsia"/>
        </w:rPr>
        <w:t>4-5</w:t>
      </w:r>
    </w:p>
    <w:p w:rsidR="00171375" w:rsidRDefault="00171375"/>
    <w:p w:rsidR="00171375" w:rsidRDefault="00054432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3</w:t>
      </w:r>
      <w:bookmarkEnd w:id="57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作业管理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模块</w:t>
      </w:r>
    </w:p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4.1.3.1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管理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列表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教师登录成功后，所进入作业列表界面查看作业列表流程如</w:t>
      </w:r>
      <w:r>
        <w:rPr>
          <w:rFonts w:hint="eastAsia"/>
          <w:lang w:bidi="en-US"/>
        </w:rPr>
        <w:t>4-6</w:t>
      </w:r>
      <w:r>
        <w:rPr>
          <w:rFonts w:hint="eastAsia"/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27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lastRenderedPageBreak/>
        <w:t>教师查看作业管理列表操作流程图</w:t>
      </w:r>
      <w:r>
        <w:rPr>
          <w:rFonts w:hint="eastAsia"/>
        </w:rPr>
        <w:t>4-6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4.1.3.2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作业布置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教师进行布置</w:t>
      </w:r>
      <w:r>
        <w:rPr>
          <w:lang w:bidi="en-US"/>
        </w:rPr>
        <w:t>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4-7</w:t>
      </w:r>
      <w:r>
        <w:rPr>
          <w:lang w:bidi="en-US"/>
        </w:rPr>
        <w:t>图</w:t>
      </w:r>
    </w:p>
    <w:p w:rsidR="00171375" w:rsidRDefault="00171375">
      <w:pPr>
        <w:rPr>
          <w:lang w:bidi="en-US"/>
        </w:rPr>
      </w:pPr>
    </w:p>
    <w:p w:rsidR="00171375" w:rsidRDefault="00054432">
      <w:r>
        <w:rPr>
          <w:noProof/>
        </w:rPr>
        <w:drawing>
          <wp:inline distT="0" distB="0" distL="0" distR="0">
            <wp:extent cx="5274310" cy="3330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教师布置作业操作流程图</w:t>
      </w:r>
      <w:r>
        <w:rPr>
          <w:rFonts w:hint="eastAsia"/>
        </w:rPr>
        <w:t>4-7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4.1.3.3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详情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4-8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519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教师查看作业详情操作流程图</w:t>
      </w:r>
      <w:r>
        <w:rPr>
          <w:rFonts w:hint="eastAsia"/>
        </w:rPr>
        <w:t>4-8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4.1.3.4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删除模块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删除作业操作流程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4-9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457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lastRenderedPageBreak/>
        <w:t>教师删除作业操作流程图</w:t>
      </w:r>
      <w:r>
        <w:rPr>
          <w:rFonts w:hint="eastAsia"/>
        </w:rPr>
        <w:t>4-9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4.1.3.5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批改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批改作业操作流程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4-10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324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教师进行作业批改操作流程图</w:t>
      </w:r>
      <w:r>
        <w:rPr>
          <w:rFonts w:hint="eastAsia"/>
        </w:rPr>
        <w:t>4-1</w:t>
      </w:r>
    </w:p>
    <w:p w:rsidR="00171375" w:rsidRDefault="00171375"/>
    <w:p w:rsidR="00171375" w:rsidRDefault="00054432">
      <w:pPr>
        <w:pStyle w:val="32"/>
        <w:rPr>
          <w:rFonts w:ascii="Times New Roman" w:eastAsia="黑体" w:hAnsi="Times New Roman" w:cs="Times New Roman"/>
          <w:i/>
          <w:iCs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/>
          <w:iCs/>
          <w:color w:val="auto"/>
          <w:sz w:val="28"/>
          <w:szCs w:val="28"/>
        </w:rPr>
        <w:t>4.1.4</w:t>
      </w:r>
      <w:r>
        <w:rPr>
          <w:rFonts w:ascii="Times New Roman" w:eastAsia="黑体" w:hAnsi="Times New Roman" w:cs="Times New Roman" w:hint="eastAsia"/>
          <w:i/>
          <w:iCs/>
          <w:color w:val="auto"/>
          <w:sz w:val="28"/>
          <w:szCs w:val="28"/>
        </w:rPr>
        <w:t>题库</w:t>
      </w:r>
      <w:r>
        <w:rPr>
          <w:rFonts w:ascii="Times New Roman" w:eastAsia="黑体" w:hAnsi="Times New Roman" w:cs="Times New Roman"/>
          <w:i/>
          <w:iCs/>
          <w:color w:val="auto"/>
          <w:sz w:val="28"/>
          <w:szCs w:val="28"/>
        </w:rPr>
        <w:t>管理模块</w:t>
      </w:r>
    </w:p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4.1.4.1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查看题目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列表模块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查看题目列表操作流程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4-11</w:t>
      </w:r>
      <w:r>
        <w:rPr>
          <w:rFonts w:hint="eastAsia"/>
          <w:lang w:bidi="en-US"/>
        </w:rPr>
        <w:t>图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441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教师查看题目列表操作流程图</w:t>
      </w:r>
      <w:r>
        <w:rPr>
          <w:rFonts w:hint="eastAsia"/>
        </w:rPr>
        <w:t>4-10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4.1.4.2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添加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添加题目</w:t>
      </w:r>
      <w:r>
        <w:rPr>
          <w:rFonts w:hint="eastAsia"/>
          <w:lang w:bidi="en-US"/>
        </w:rPr>
        <w:t>信息操作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4-11</w:t>
      </w:r>
      <w:r>
        <w:rPr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561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lastRenderedPageBreak/>
        <w:t>教师添加题目操作流程图</w:t>
      </w:r>
      <w:r>
        <w:rPr>
          <w:rFonts w:hint="eastAsia"/>
        </w:rPr>
        <w:t>4-11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4.1.4.3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修改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修改题目信息操作流程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4-12</w:t>
      </w:r>
      <w:r>
        <w:rPr>
          <w:rFonts w:hint="eastAsia"/>
          <w:lang w:bidi="en-US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399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教师修改题目操作流程图</w:t>
      </w:r>
      <w:r>
        <w:rPr>
          <w:rFonts w:hint="eastAsia"/>
        </w:rPr>
        <w:t>4-12</w:t>
      </w:r>
    </w:p>
    <w:p w:rsidR="00171375" w:rsidRDefault="00171375"/>
    <w:p w:rsidR="00171375" w:rsidRDefault="00054432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4.1.4.4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删除题目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删除题目</w:t>
      </w:r>
      <w:r>
        <w:rPr>
          <w:rFonts w:hint="eastAsia"/>
          <w:lang w:bidi="en-US"/>
        </w:rPr>
        <w:t>操作流程如</w:t>
      </w:r>
      <w:r>
        <w:rPr>
          <w:rFonts w:hint="eastAsia"/>
          <w:lang w:bidi="en-US"/>
        </w:rPr>
        <w:t>4-13</w:t>
      </w:r>
      <w:r>
        <w:rPr>
          <w:rFonts w:hint="eastAsia"/>
          <w:lang w:bidi="en-US"/>
        </w:rPr>
        <w:t>图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20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教师删除题目操作流程图</w:t>
      </w:r>
      <w:r>
        <w:rPr>
          <w:rFonts w:hint="eastAsia"/>
        </w:rPr>
        <w:t>4-13</w:t>
      </w:r>
    </w:p>
    <w:p w:rsidR="00171375" w:rsidRDefault="00171375"/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8" w:name="_Toc444264819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管理端子系统模块</w:t>
      </w:r>
      <w:bookmarkEnd w:id="58"/>
    </w:p>
    <w:p w:rsidR="00171375" w:rsidRDefault="00054432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管理员登录模块</w:t>
      </w:r>
    </w:p>
    <w:p w:rsidR="00171375" w:rsidRDefault="00054432">
      <w:pPr>
        <w:pStyle w:val="aff1"/>
      </w:pPr>
      <w:r>
        <w:rPr>
          <w:rFonts w:hint="eastAsia"/>
        </w:rPr>
        <w:t>管理员</w:t>
      </w:r>
      <w:r>
        <w:t>登录</w:t>
      </w:r>
      <w:r>
        <w:rPr>
          <w:rFonts w:hint="eastAsia"/>
        </w:rPr>
        <w:t>操作流程如</w:t>
      </w:r>
      <w:r>
        <w:rPr>
          <w:rFonts w:hint="eastAsia"/>
        </w:rPr>
        <w:t>4-14</w:t>
      </w:r>
      <w:r>
        <w:rPr>
          <w:rFonts w:hint="eastAsia"/>
        </w:rPr>
        <w:t>图</w:t>
      </w:r>
    </w:p>
    <w:p w:rsidR="00171375" w:rsidRDefault="00171375"/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管理员登录操作流程图</w:t>
      </w:r>
      <w:r>
        <w:rPr>
          <w:rFonts w:hint="eastAsia"/>
        </w:rPr>
        <w:t>4-14</w:t>
      </w:r>
    </w:p>
    <w:p w:rsidR="00171375" w:rsidRDefault="00171375"/>
    <w:p w:rsidR="00171375" w:rsidRDefault="00054432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用户管理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模块</w:t>
      </w:r>
    </w:p>
    <w:p w:rsidR="00171375" w:rsidRDefault="00054432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查看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用户列表模块</w:t>
      </w:r>
    </w:p>
    <w:p w:rsidR="00171375" w:rsidRDefault="00054432">
      <w:r>
        <w:rPr>
          <w:rFonts w:hint="eastAsia"/>
        </w:rPr>
        <w:t>管理员查看用户</w:t>
      </w:r>
      <w:r>
        <w:t>列表操作流程</w:t>
      </w:r>
      <w:r>
        <w:rPr>
          <w:rFonts w:hint="eastAsia"/>
        </w:rPr>
        <w:t>如</w:t>
      </w:r>
      <w:r>
        <w:rPr>
          <w:rFonts w:hint="eastAsia"/>
        </w:rPr>
        <w:t>4-15</w:t>
      </w:r>
      <w:r>
        <w:rPr>
          <w:rFonts w:hint="eastAsia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A23E3E">
      <w:pPr>
        <w:pStyle w:val="aff1"/>
        <w:jc w:val="center"/>
      </w:pPr>
      <w:r>
        <w:rPr>
          <w:rFonts w:hint="eastAsia"/>
        </w:rPr>
        <w:lastRenderedPageBreak/>
        <w:t>管理员查看用户列表</w:t>
      </w:r>
      <w:r w:rsidR="00054432">
        <w:rPr>
          <w:rFonts w:hint="eastAsia"/>
        </w:rPr>
        <w:t>操作流程图</w:t>
      </w:r>
      <w:r w:rsidR="00054432">
        <w:rPr>
          <w:rFonts w:hint="eastAsia"/>
        </w:rPr>
        <w:t>4-15</w:t>
      </w:r>
    </w:p>
    <w:p w:rsidR="00171375" w:rsidRDefault="00171375"/>
    <w:p w:rsidR="00171375" w:rsidRDefault="00054432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添加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用户模块</w:t>
      </w:r>
    </w:p>
    <w:p w:rsidR="00171375" w:rsidRDefault="00054432">
      <w:r>
        <w:rPr>
          <w:rFonts w:hint="eastAsia"/>
        </w:rPr>
        <w:t>管理员添加</w:t>
      </w:r>
      <w:r>
        <w:t>用户</w:t>
      </w:r>
      <w:r>
        <w:rPr>
          <w:rFonts w:hint="eastAsia"/>
        </w:rPr>
        <w:t>操作流程如</w:t>
      </w:r>
      <w:r>
        <w:rPr>
          <w:rFonts w:hint="eastAsia"/>
        </w:rPr>
        <w:t>4-16</w:t>
      </w:r>
      <w:r>
        <w:rPr>
          <w:rFonts w:hint="eastAsia"/>
        </w:rP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405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管理员添加用户操作流程图</w:t>
      </w:r>
      <w:r>
        <w:rPr>
          <w:rFonts w:hint="eastAsia"/>
        </w:rPr>
        <w:t>4-16</w:t>
      </w:r>
    </w:p>
    <w:p w:rsidR="00171375" w:rsidRDefault="00171375"/>
    <w:p w:rsidR="00171375" w:rsidRDefault="00054432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修改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用户模块</w:t>
      </w:r>
    </w:p>
    <w:p w:rsidR="00171375" w:rsidRDefault="00054432">
      <w:r>
        <w:rPr>
          <w:rFonts w:hint="eastAsia"/>
        </w:rPr>
        <w:t>管理员</w:t>
      </w:r>
      <w:r>
        <w:t>修改用户操作流程</w:t>
      </w:r>
      <w:r>
        <w:rPr>
          <w:rFonts w:hint="eastAsia"/>
        </w:rPr>
        <w:t>如</w:t>
      </w:r>
      <w:r>
        <w:rPr>
          <w:rFonts w:hint="eastAsia"/>
        </w:rPr>
        <w:t>4-17</w:t>
      </w:r>
      <w:r>
        <w:t>图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192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t>管理员修改用户操作流程图</w:t>
      </w:r>
      <w:r>
        <w:rPr>
          <w:rFonts w:hint="eastAsia"/>
        </w:rPr>
        <w:t>4-17</w:t>
      </w:r>
    </w:p>
    <w:p w:rsidR="00171375" w:rsidRDefault="00171375"/>
    <w:p w:rsidR="00171375" w:rsidRDefault="00054432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删除用户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171375" w:rsidRDefault="00054432">
      <w:r>
        <w:rPr>
          <w:rFonts w:hint="eastAsia"/>
        </w:rPr>
        <w:t>管理员</w:t>
      </w:r>
      <w:r>
        <w:t>删除用户操作流程</w:t>
      </w:r>
      <w:r>
        <w:rPr>
          <w:rFonts w:hint="eastAsia"/>
        </w:rPr>
        <w:t>如</w:t>
      </w:r>
      <w:r>
        <w:rPr>
          <w:rFonts w:hint="eastAsia"/>
        </w:rPr>
        <w:t>4-18</w:t>
      </w:r>
      <w:r>
        <w:t>图</w:t>
      </w:r>
    </w:p>
    <w:p w:rsidR="00171375" w:rsidRDefault="00054432">
      <w:r>
        <w:rPr>
          <w:noProof/>
        </w:rPr>
        <w:drawing>
          <wp:inline distT="0" distB="0" distL="0" distR="0">
            <wp:extent cx="5274310" cy="3382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pStyle w:val="aff1"/>
        <w:jc w:val="center"/>
      </w:pPr>
      <w:r>
        <w:rPr>
          <w:rFonts w:hint="eastAsia"/>
        </w:rPr>
        <w:lastRenderedPageBreak/>
        <w:t>管理员删除用户操作流程图</w:t>
      </w:r>
      <w:r>
        <w:rPr>
          <w:rFonts w:hint="eastAsia"/>
        </w:rPr>
        <w:t>4-18</w:t>
      </w:r>
    </w:p>
    <w:p w:rsidR="00171375" w:rsidRDefault="00171375"/>
    <w:p w:rsidR="00171375" w:rsidRDefault="00054432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4.2.3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课程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安排模块</w:t>
      </w:r>
    </w:p>
    <w:p w:rsidR="00171375" w:rsidRDefault="00054432">
      <w:pPr>
        <w:rPr>
          <w:lang w:bidi="en-US"/>
        </w:rPr>
      </w:pPr>
      <w:r>
        <w:rPr>
          <w:rFonts w:hint="eastAsia"/>
          <w:lang w:bidi="en-US"/>
        </w:rPr>
        <w:t>管理员</w:t>
      </w:r>
      <w:r>
        <w:rPr>
          <w:lang w:bidi="en-US"/>
        </w:rPr>
        <w:t>进行课程安排操作流程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4-19</w:t>
      </w:r>
      <w:r>
        <w:rPr>
          <w:lang w:bidi="en-US"/>
        </w:rPr>
        <w:t>图</w:t>
      </w:r>
    </w:p>
    <w:p w:rsidR="00171375" w:rsidRDefault="00054432">
      <w:bookmarkStart w:id="59" w:name="_GoBack"/>
      <w:r>
        <w:rPr>
          <w:noProof/>
        </w:rPr>
        <w:drawing>
          <wp:inline distT="0" distB="0" distL="0" distR="0">
            <wp:extent cx="5274310" cy="3465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:rsidR="00171375" w:rsidRDefault="00054432">
      <w:pPr>
        <w:pStyle w:val="aff1"/>
        <w:jc w:val="center"/>
      </w:pPr>
      <w:r>
        <w:rPr>
          <w:rFonts w:hint="eastAsia"/>
        </w:rPr>
        <w:t>管理员课程安排操作流程图</w:t>
      </w:r>
      <w:r>
        <w:rPr>
          <w:rFonts w:hint="eastAsia"/>
        </w:rPr>
        <w:t>4-19</w:t>
      </w:r>
    </w:p>
    <w:p w:rsidR="00054432" w:rsidRDefault="00054432" w:rsidP="00054432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4.2.3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班级管理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模块</w:t>
      </w:r>
    </w:p>
    <w:p w:rsidR="00A23E3E" w:rsidRDefault="00A23E3E" w:rsidP="00A23E3E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查看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列表模块</w:t>
      </w:r>
    </w:p>
    <w:p w:rsidR="00A23E3E" w:rsidRDefault="00A23E3E" w:rsidP="00A23E3E">
      <w:r>
        <w:rPr>
          <w:rFonts w:hint="eastAsia"/>
        </w:rPr>
        <w:t>管理员查看</w:t>
      </w:r>
      <w:r>
        <w:rPr>
          <w:rFonts w:hint="eastAsia"/>
        </w:rPr>
        <w:t>班级</w:t>
      </w:r>
      <w:r>
        <w:t>列表操作流程</w:t>
      </w:r>
      <w:r>
        <w:rPr>
          <w:rFonts w:hint="eastAsia"/>
        </w:rPr>
        <w:t>如</w:t>
      </w:r>
      <w:r>
        <w:rPr>
          <w:rFonts w:hint="eastAsia"/>
        </w:rPr>
        <w:t>4-15</w:t>
      </w:r>
      <w:r>
        <w:rPr>
          <w:rFonts w:hint="eastAsia"/>
        </w:rPr>
        <w:t>图</w:t>
      </w:r>
    </w:p>
    <w:p w:rsidR="00A23E3E" w:rsidRDefault="00A23E3E" w:rsidP="00A23E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390482" wp14:editId="731B8939">
            <wp:extent cx="5274310" cy="35998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3E" w:rsidRDefault="00A23E3E" w:rsidP="00A23E3E">
      <w:pPr>
        <w:pStyle w:val="aff1"/>
        <w:jc w:val="center"/>
      </w:pPr>
      <w:r>
        <w:rPr>
          <w:rFonts w:hint="eastAsia"/>
        </w:rPr>
        <w:t>管理员查看班级列表</w:t>
      </w:r>
      <w:r>
        <w:rPr>
          <w:rFonts w:hint="eastAsia"/>
        </w:rPr>
        <w:t>操作流程图</w:t>
      </w:r>
      <w:r>
        <w:rPr>
          <w:rFonts w:hint="eastAsia"/>
        </w:rPr>
        <w:t>4-15</w:t>
      </w:r>
    </w:p>
    <w:p w:rsidR="00A23E3E" w:rsidRDefault="00A23E3E" w:rsidP="00A23E3E"/>
    <w:p w:rsidR="00A23E3E" w:rsidRDefault="00A23E3E" w:rsidP="00A23E3E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添加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A23E3E" w:rsidRDefault="00A23E3E" w:rsidP="00A23E3E">
      <w:r>
        <w:rPr>
          <w:rFonts w:hint="eastAsia"/>
        </w:rPr>
        <w:t>管理员添加</w:t>
      </w:r>
      <w:r>
        <w:rPr>
          <w:rFonts w:hint="eastAsia"/>
        </w:rPr>
        <w:t>班级</w:t>
      </w:r>
      <w:r>
        <w:rPr>
          <w:rFonts w:hint="eastAsia"/>
        </w:rPr>
        <w:t>操作流程如</w:t>
      </w:r>
      <w:r>
        <w:rPr>
          <w:rFonts w:hint="eastAsia"/>
        </w:rPr>
        <w:t>4-16</w:t>
      </w:r>
      <w:r>
        <w:rPr>
          <w:rFonts w:hint="eastAsia"/>
        </w:rPr>
        <w:t>图</w:t>
      </w:r>
    </w:p>
    <w:p w:rsidR="00A23E3E" w:rsidRDefault="00A23E3E" w:rsidP="00A23E3E">
      <w:r>
        <w:rPr>
          <w:noProof/>
        </w:rPr>
        <w:lastRenderedPageBreak/>
        <w:drawing>
          <wp:inline distT="0" distB="0" distL="0" distR="0" wp14:anchorId="67E339C9" wp14:editId="095C05C4">
            <wp:extent cx="5274310" cy="351282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3E" w:rsidRDefault="00A23E3E" w:rsidP="00A23E3E">
      <w:pPr>
        <w:pStyle w:val="aff1"/>
        <w:jc w:val="center"/>
      </w:pPr>
      <w:r>
        <w:rPr>
          <w:rFonts w:hint="eastAsia"/>
        </w:rPr>
        <w:t>管理员添加</w:t>
      </w:r>
      <w:r>
        <w:rPr>
          <w:rFonts w:hint="eastAsia"/>
        </w:rPr>
        <w:t>班级</w:t>
      </w:r>
      <w:r>
        <w:rPr>
          <w:rFonts w:hint="eastAsia"/>
        </w:rPr>
        <w:t>操作流程图</w:t>
      </w:r>
      <w:r>
        <w:rPr>
          <w:rFonts w:hint="eastAsia"/>
        </w:rPr>
        <w:t>4-16</w:t>
      </w:r>
    </w:p>
    <w:p w:rsidR="00A23E3E" w:rsidRDefault="00A23E3E" w:rsidP="00A23E3E"/>
    <w:p w:rsidR="00A23E3E" w:rsidRDefault="00A23E3E" w:rsidP="00A23E3E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修改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A23E3E" w:rsidRDefault="00A23E3E" w:rsidP="00A23E3E">
      <w:r>
        <w:rPr>
          <w:rFonts w:hint="eastAsia"/>
        </w:rPr>
        <w:t>管理员</w:t>
      </w:r>
      <w:r>
        <w:t>修改</w:t>
      </w:r>
      <w:r>
        <w:rPr>
          <w:rFonts w:hint="eastAsia"/>
        </w:rPr>
        <w:t>班级信息</w:t>
      </w:r>
      <w:r>
        <w:t>操作流程</w:t>
      </w:r>
      <w:r>
        <w:rPr>
          <w:rFonts w:hint="eastAsia"/>
        </w:rPr>
        <w:t>如</w:t>
      </w:r>
      <w:r>
        <w:rPr>
          <w:rFonts w:hint="eastAsia"/>
        </w:rPr>
        <w:t>4-17</w:t>
      </w:r>
      <w:r>
        <w:t>图</w:t>
      </w:r>
    </w:p>
    <w:p w:rsidR="00A23E3E" w:rsidRDefault="00A23E3E" w:rsidP="00A23E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6ADA3F" wp14:editId="318A8F1C">
            <wp:extent cx="5274310" cy="359854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3E" w:rsidRDefault="00A23E3E" w:rsidP="00A23E3E">
      <w:pPr>
        <w:pStyle w:val="aff1"/>
        <w:jc w:val="center"/>
      </w:pPr>
      <w:r>
        <w:rPr>
          <w:rFonts w:hint="eastAsia"/>
        </w:rPr>
        <w:t>管理员修改</w:t>
      </w:r>
      <w:r>
        <w:rPr>
          <w:rFonts w:hint="eastAsia"/>
        </w:rPr>
        <w:t>班级</w:t>
      </w:r>
      <w:r>
        <w:rPr>
          <w:rFonts w:hint="eastAsia"/>
        </w:rPr>
        <w:t>操作流程图</w:t>
      </w:r>
      <w:r>
        <w:rPr>
          <w:rFonts w:hint="eastAsia"/>
        </w:rPr>
        <w:t>4-17</w:t>
      </w:r>
    </w:p>
    <w:p w:rsidR="00A23E3E" w:rsidRDefault="00A23E3E" w:rsidP="00A23E3E"/>
    <w:p w:rsidR="00A23E3E" w:rsidRDefault="00A23E3E" w:rsidP="00A23E3E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删除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A23E3E" w:rsidRDefault="00A23E3E" w:rsidP="00A23E3E">
      <w:r>
        <w:rPr>
          <w:rFonts w:hint="eastAsia"/>
        </w:rPr>
        <w:t>管理员</w:t>
      </w:r>
      <w:r>
        <w:t>删除</w:t>
      </w:r>
      <w:r>
        <w:rPr>
          <w:rFonts w:hint="eastAsia"/>
        </w:rPr>
        <w:t>班级</w:t>
      </w:r>
      <w:r>
        <w:t>操作流程</w:t>
      </w:r>
      <w:r>
        <w:rPr>
          <w:rFonts w:hint="eastAsia"/>
        </w:rPr>
        <w:t>如</w:t>
      </w:r>
      <w:r>
        <w:rPr>
          <w:rFonts w:hint="eastAsia"/>
        </w:rPr>
        <w:t>4-18</w:t>
      </w:r>
      <w:r>
        <w:t>图</w:t>
      </w:r>
    </w:p>
    <w:p w:rsidR="00A23E3E" w:rsidRDefault="00A23E3E" w:rsidP="00A23E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B99065" wp14:editId="6C9E9C52">
            <wp:extent cx="5274310" cy="35769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3E" w:rsidRDefault="00A23E3E" w:rsidP="00A23E3E">
      <w:pPr>
        <w:pStyle w:val="aff1"/>
        <w:jc w:val="center"/>
      </w:pPr>
      <w:r>
        <w:rPr>
          <w:rFonts w:hint="eastAsia"/>
        </w:rPr>
        <w:t>管理员删除</w:t>
      </w:r>
      <w:r>
        <w:rPr>
          <w:rFonts w:hint="eastAsia"/>
        </w:rPr>
        <w:t>班级</w:t>
      </w:r>
      <w:r>
        <w:rPr>
          <w:rFonts w:hint="eastAsia"/>
        </w:rPr>
        <w:t>操作流程图</w:t>
      </w:r>
      <w:r>
        <w:rPr>
          <w:rFonts w:hint="eastAsia"/>
        </w:rPr>
        <w:t>4-18</w:t>
      </w:r>
    </w:p>
    <w:p w:rsidR="00171375" w:rsidRPr="00054432" w:rsidRDefault="00171375"/>
    <w:p w:rsidR="00171375" w:rsidRDefault="00054432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60" w:name="_Toc444264820"/>
      <w:r>
        <w:rPr>
          <w:rFonts w:ascii="Times New Roman" w:eastAsia="黑体" w:hAnsi="Times New Roman" w:cs="Times New Roman"/>
          <w:color w:val="auto"/>
          <w:sz w:val="44"/>
          <w:szCs w:val="44"/>
        </w:rPr>
        <w:t>5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60"/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1" w:name="_Toc416640910"/>
      <w:bookmarkStart w:id="62" w:name="_Toc444264821"/>
      <w:bookmarkStart w:id="63" w:name="_Toc416086871"/>
      <w:r>
        <w:rPr>
          <w:rFonts w:ascii="Times New Roman" w:eastAsia="黑体" w:hAnsi="Times New Roman" w:cs="Times New Roman"/>
          <w:color w:val="auto"/>
          <w:sz w:val="30"/>
          <w:szCs w:val="30"/>
        </w:rPr>
        <w:t>5.1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数据库</w:t>
      </w:r>
      <w:bookmarkEnd w:id="61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选择</w:t>
      </w:r>
      <w:bookmarkEnd w:id="62"/>
    </w:p>
    <w:p w:rsidR="00171375" w:rsidRDefault="00054432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数据库采用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ySQL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，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MySQL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具有很高的效率，胜任大中小各种类型的网站应用。用户通过浏览器即可方便的管理数据库。</w:t>
      </w:r>
    </w:p>
    <w:p w:rsidR="00171375" w:rsidRDefault="00171375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171375" w:rsidRDefault="00171375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4" w:name="_Toc444264822"/>
      <w:bookmarkStart w:id="65" w:name="_Toc416640911"/>
      <w:r>
        <w:rPr>
          <w:rFonts w:ascii="Times New Roman" w:eastAsia="黑体" w:hAnsi="Times New Roman" w:cs="Times New Roman"/>
          <w:color w:val="auto"/>
          <w:sz w:val="30"/>
          <w:szCs w:val="30"/>
        </w:rPr>
        <w:t>5.2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数据库逻辑结构</w:t>
      </w:r>
      <w:bookmarkEnd w:id="64"/>
      <w:bookmarkEnd w:id="65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设计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由《需求规格</w:t>
      </w:r>
      <w:r>
        <w:rPr>
          <w:rFonts w:ascii="Times New Roman" w:hAnsi="Times New Roman" w:cs="Times New Roman"/>
          <w:sz w:val="24"/>
          <w:szCs w:val="24"/>
        </w:rPr>
        <w:t>说明书</w:t>
      </w:r>
      <w:r>
        <w:rPr>
          <w:rFonts w:ascii="Times New Roman" w:hAnsi="Times New Roman" w:cs="Times New Roman" w:hint="eastAsia"/>
          <w:sz w:val="24"/>
          <w:szCs w:val="24"/>
        </w:rPr>
        <w:t>》分析</w:t>
      </w:r>
      <w:r>
        <w:rPr>
          <w:rFonts w:ascii="Times New Roman" w:hAnsi="Times New Roman" w:cs="Times New Roman"/>
          <w:sz w:val="24"/>
          <w:szCs w:val="24"/>
        </w:rPr>
        <w:t>可得，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系统的实体关系图（概念数据模型）如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5-1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054432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实体关系图5-1</w:t>
      </w: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054432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6" w:name="_Toc444264823"/>
      <w:bookmarkStart w:id="67" w:name="_Toc416640912"/>
      <w:r>
        <w:rPr>
          <w:rFonts w:ascii="Times New Roman" w:eastAsia="黑体" w:hAnsi="Times New Roman" w:cs="Times New Roman"/>
          <w:color w:val="auto"/>
          <w:sz w:val="30"/>
          <w:szCs w:val="30"/>
        </w:rPr>
        <w:t>5.3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数据库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物理结构设计</w:t>
      </w:r>
      <w:bookmarkEnd w:id="66"/>
      <w:bookmarkEnd w:id="67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数据库物理设计过程中需要对时间效率、空间效率、维护代价和各种用户要求进行权衡，选择一个优化方案作为数据库物理结构。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根据物理数据模型图可知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个数据库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ascii="Times New Roman" w:hAnsi="Times New Roman" w:cs="Times New Roman" w:hint="eastAsia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数库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库</w:t>
      </w:r>
      <w:proofErr w:type="gramEnd"/>
      <w:r>
        <w:rPr>
          <w:rFonts w:ascii="Times New Roman" w:hAnsi="Times New Roman" w:cs="Times New Roman"/>
          <w:sz w:val="24"/>
          <w:szCs w:val="24"/>
        </w:rPr>
        <w:t>表的详细说明。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0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    </w:t>
      </w:r>
      <w:r>
        <w:rPr>
          <w:rFonts w:ascii="Times New Roman" w:eastAsia="黑体" w:hAnsi="Times New Roman" w:cs="Times New Roman" w:hint="eastAsia"/>
          <w:sz w:val="20"/>
          <w:szCs w:val="32"/>
        </w:rPr>
        <w:t xml:space="preserve">                </w:t>
      </w:r>
      <w:r>
        <w:rPr>
          <w:rFonts w:ascii="Times New Roman" w:eastAsia="黑体" w:hAnsi="Times New Roman" w:cs="Times New Roman" w:hint="eastAsia"/>
          <w:sz w:val="20"/>
          <w:szCs w:val="32"/>
        </w:rPr>
        <w:t>数据库图</w:t>
      </w:r>
      <w:r>
        <w:rPr>
          <w:rFonts w:ascii="Times New Roman" w:eastAsia="黑体" w:hAnsi="Times New Roman" w:cs="Times New Roman" w:hint="eastAsia"/>
          <w:sz w:val="20"/>
          <w:szCs w:val="32"/>
        </w:rPr>
        <w:t>5-2</w:t>
      </w:r>
    </w:p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68" w:name="_Toc416640913"/>
      <w:bookmarkStart w:id="69" w:name="_Toc444264824"/>
      <w:r>
        <w:rPr>
          <w:rFonts w:ascii="Times New Roman" w:eastAsia="黑体" w:hAnsi="Times New Roman" w:cs="Times New Roman"/>
          <w:color w:val="auto"/>
          <w:sz w:val="28"/>
          <w:szCs w:val="28"/>
        </w:rPr>
        <w:t>5.3.1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user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bookmarkEnd w:id="68"/>
      <w:bookmarkEnd w:id="69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（用户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t>user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表所示，这个表描述了学生</w:t>
      </w:r>
      <w:r>
        <w:rPr>
          <w:rFonts w:ascii="Times New Roman" w:hAnsi="Times New Roman" w:cs="Times New Roman"/>
          <w:sz w:val="24"/>
          <w:szCs w:val="24"/>
        </w:rPr>
        <w:t>和教师的</w:t>
      </w:r>
      <w:r>
        <w:rPr>
          <w:rFonts w:ascii="Times New Roman" w:hAnsi="Times New Roman" w:cs="Times New Roman" w:hint="eastAsia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信息。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user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70" w:name="_Hlk12353217"/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71" w:name="_Hlk12353233"/>
            <w:bookmarkEnd w:id="70"/>
            <w:r>
              <w:rPr>
                <w:rFonts w:ascii="Times New Roman" w:eastAsia="宋体" w:hAnsi="Times New Roman" w:cs="Times New Roman" w:hint="eastAsia"/>
                <w:szCs w:val="20"/>
              </w:rPr>
              <w:t>账号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account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72" w:name="OLE_LINK30"/>
            <w:bookmarkStart w:id="73" w:name="OLE_LINK31"/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</w:t>
            </w:r>
            <w:bookmarkEnd w:id="72"/>
            <w:bookmarkEnd w:id="73"/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bookmarkStart w:id="74" w:name="OLE_LINK36"/>
            <w:bookmarkStart w:id="75" w:name="OLE_LINK37"/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</w:t>
            </w:r>
            <w:bookmarkEnd w:id="74"/>
            <w:bookmarkEnd w:id="75"/>
            <w:r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bookmarkEnd w:id="71"/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密码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password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76" w:name="OLE_LINK34"/>
            <w:bookmarkStart w:id="77" w:name="OLE_LINK35"/>
            <w:r>
              <w:rPr>
                <w:rFonts w:ascii="Times New Roman" w:eastAsia="宋体" w:hAnsi="Times New Roman" w:cs="Times New Roman"/>
                <w:szCs w:val="20"/>
              </w:rPr>
              <w:t>varchar (255)</w:t>
            </w:r>
            <w:bookmarkEnd w:id="76"/>
            <w:bookmarkEnd w:id="77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name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/>
                <w:szCs w:val="20"/>
              </w:rPr>
              <w:t>varchar (255)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lastRenderedPageBreak/>
              <w:t>标识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type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用户类型</w:t>
            </w:r>
          </w:p>
        </w:tc>
      </w:tr>
    </w:tbl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 xml:space="preserve">表5-1    </w:t>
      </w:r>
      <w:r>
        <w:rPr>
          <w:rFonts w:ascii="宋体" w:eastAsia="宋体" w:hAnsi="宋体" w:hint="eastAsia"/>
          <w:sz w:val="18"/>
          <w:szCs w:val="18"/>
        </w:rPr>
        <w:t>user表</w:t>
      </w: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78" w:name="_Toc416640914"/>
      <w:bookmarkStart w:id="79" w:name="_Toc444264825"/>
      <w:r>
        <w:rPr>
          <w:rFonts w:ascii="Times New Roman" w:eastAsia="黑体" w:hAnsi="Times New Roman" w:cs="Times New Roman"/>
          <w:color w:val="auto"/>
          <w:sz w:val="28"/>
          <w:szCs w:val="28"/>
        </w:rPr>
        <w:t>5.3.2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bookmarkEnd w:id="78"/>
      <w:bookmarkEnd w:id="79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: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admin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（管理员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表所示，这个表描述了管理员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a</w:t>
            </w:r>
            <w:r>
              <w:rPr>
                <w:rFonts w:ascii="Times New Roman" w:eastAsia="宋体" w:hAnsi="Times New Roman" w:cs="Times New Roman"/>
                <w:szCs w:val="20"/>
              </w:rPr>
              <w:t>dmin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账号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account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name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45)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性别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sex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varchar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</w:tbl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表5-2    admin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80" w:name="_Toc416640916"/>
      <w:bookmarkStart w:id="81" w:name="_Toc444264826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bookmarkEnd w:id="80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3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81"/>
      <w:r>
        <w:rPr>
          <w:rFonts w:ascii="Times New Roman" w:eastAsia="黑体" w:hAnsi="Times New Roman" w:cs="Times New Roman"/>
          <w:color w:val="auto"/>
          <w:sz w:val="28"/>
          <w:szCs w:val="28"/>
        </w:rPr>
        <w:t>teacher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表（教师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表所示，这个表描述了教师的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82" w:name="OLE_LINK53"/>
            <w:bookmarkStart w:id="83" w:name="OLE_LINK54"/>
            <w:r>
              <w:rPr>
                <w:rFonts w:ascii="Times New Roman" w:eastAsia="宋体" w:hAnsi="Times New Roman" w:cs="Times New Roman" w:hint="eastAsia"/>
                <w:szCs w:val="20"/>
              </w:rPr>
              <w:t>teacher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84" w:name="_Hlk12352164"/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bookmarkEnd w:id="84"/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工号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account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85" w:name="_Hlk12352159"/>
            <w:r>
              <w:rPr>
                <w:rFonts w:ascii="Times New Roman" w:eastAsia="宋体" w:hAnsi="Times New Roman" w:cs="Times New Roman"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name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86" w:name="_Hlk12353287"/>
            <w:r>
              <w:rPr>
                <w:rFonts w:ascii="Times New Roman" w:eastAsia="宋体" w:hAnsi="Times New Roman" w:cs="Times New Roman" w:hint="eastAsia"/>
                <w:szCs w:val="20"/>
              </w:rPr>
              <w:t>性别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sex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87" w:name="OLE_LINK55"/>
            <w:bookmarkStart w:id="88" w:name="OLE_LINK56"/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varchar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bookmarkStart w:id="89" w:name="OLE_LINK42"/>
            <w:bookmarkStart w:id="90" w:name="OLE_LINK43"/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</w:t>
            </w:r>
            <w:bookmarkEnd w:id="89"/>
            <w:bookmarkEnd w:id="90"/>
            <w:r>
              <w:rPr>
                <w:rFonts w:ascii="Times New Roman" w:eastAsia="宋体" w:hAnsi="Times New Roman" w:cs="Times New Roman"/>
                <w:szCs w:val="20"/>
              </w:rPr>
              <w:t>)</w:t>
            </w:r>
            <w:bookmarkEnd w:id="87"/>
            <w:bookmarkEnd w:id="88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</w:tbl>
    <w:bookmarkEnd w:id="82"/>
    <w:bookmarkEnd w:id="83"/>
    <w:bookmarkEnd w:id="85"/>
    <w:bookmarkEnd w:id="86"/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18"/>
          <w:szCs w:val="18"/>
        </w:rPr>
        <w:t>表5-3    teacher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4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student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表（学生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表所示，这个表描述了学生的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71375" w:rsidRDefault="00171375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91" w:name="OLE_LINK87"/>
            <w:bookmarkStart w:id="92" w:name="OLE_LINK88"/>
            <w:bookmarkStart w:id="93" w:name="OLE_LINK93"/>
            <w:r>
              <w:rPr>
                <w:rFonts w:ascii="Times New Roman" w:eastAsia="宋体" w:hAnsi="Times New Roman" w:cs="Times New Roman" w:hint="eastAsia"/>
                <w:szCs w:val="20"/>
              </w:rPr>
              <w:t>student</w:t>
            </w:r>
            <w:bookmarkEnd w:id="91"/>
            <w:bookmarkEnd w:id="92"/>
            <w:bookmarkEnd w:id="93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94" w:name="OLE_LINK89"/>
            <w:bookmarkStart w:id="95" w:name="OLE_LINK90"/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  <w:bookmarkEnd w:id="94"/>
            <w:bookmarkEnd w:id="95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工号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96" w:name="OLE_LINK91"/>
            <w:bookmarkStart w:id="97" w:name="OLE_LINK92"/>
            <w:r>
              <w:rPr>
                <w:rFonts w:ascii="Times New Roman" w:eastAsia="宋体" w:hAnsi="Times New Roman" w:cs="Times New Roman" w:hint="eastAsia"/>
                <w:szCs w:val="20"/>
              </w:rPr>
              <w:t>account</w:t>
            </w:r>
            <w:bookmarkEnd w:id="96"/>
            <w:bookmarkEnd w:id="97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98" w:name="OLE_LINK94"/>
            <w:bookmarkStart w:id="99" w:name="OLE_LINK95"/>
            <w:r>
              <w:rPr>
                <w:rFonts w:ascii="Times New Roman" w:eastAsia="宋体" w:hAnsi="Times New Roman" w:cs="Times New Roman" w:hint="eastAsia"/>
                <w:szCs w:val="20"/>
              </w:rPr>
              <w:t>name</w:t>
            </w:r>
            <w:bookmarkEnd w:id="98"/>
            <w:bookmarkEnd w:id="99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性别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sex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varchar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班级号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classId</w:t>
            </w:r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</w:tbl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表5-4    student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/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5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5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class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表（班级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表所示，这个表描述了班级的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class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00" w:name="OLE_LINK66"/>
            <w:bookmarkStart w:id="101" w:name="OLE_LINK67"/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  <w:bookmarkEnd w:id="100"/>
            <w:bookmarkEnd w:id="101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02" w:name="OLE_LINK71"/>
            <w:bookmarkStart w:id="103" w:name="OLE_LINK70"/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  <w:bookmarkEnd w:id="102"/>
            <w:bookmarkEnd w:id="103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班级号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classId</w:t>
            </w:r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04" w:name="OLE_LINK68"/>
            <w:bookmarkStart w:id="105" w:name="OLE_LINK69"/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  <w:bookmarkEnd w:id="104"/>
            <w:bookmarkEnd w:id="105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班级名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className</w:t>
            </w:r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</w:tbl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表5-5    class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/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6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question_bank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表（题库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r>
        <w:rPr>
          <w:rFonts w:ascii="Times New Roman" w:eastAsia="黑体" w:hAnsi="Times New Roman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表所示，这个表描述了题库的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06" w:name="OLE_LINK62"/>
            <w:bookmarkStart w:id="107" w:name="OLE_LINK63"/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question_bank</w:t>
            </w:r>
            <w:proofErr w:type="spell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08" w:name="_Hlk12355075"/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09" w:name="OLE_LINK96"/>
            <w:bookmarkStart w:id="110" w:name="OLE_LINK97"/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  <w:bookmarkEnd w:id="109"/>
            <w:bookmarkEnd w:id="110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11" w:name="_Hlk12355224"/>
            <w:bookmarkEnd w:id="108"/>
            <w:r>
              <w:rPr>
                <w:rFonts w:ascii="Times New Roman" w:eastAsia="宋体" w:hAnsi="Times New Roman" w:cs="Times New Roman" w:hint="eastAsia"/>
                <w:szCs w:val="20"/>
              </w:rPr>
              <w:t>题号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12" w:name="OLE_LINK98"/>
            <w:bookmarkStart w:id="113" w:name="OLE_LINK99"/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questionId</w:t>
            </w:r>
            <w:bookmarkEnd w:id="112"/>
            <w:bookmarkEnd w:id="113"/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14" w:name="_Hlk12355205"/>
            <w:bookmarkEnd w:id="111"/>
            <w:r>
              <w:rPr>
                <w:rFonts w:ascii="Times New Roman" w:eastAsia="宋体" w:hAnsi="Times New Roman" w:cs="Times New Roman" w:hint="eastAsia"/>
                <w:szCs w:val="20"/>
              </w:rPr>
              <w:t>标题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15" w:name="OLE_LINK100"/>
            <w:bookmarkStart w:id="116" w:name="OLE_LINK101"/>
            <w:r>
              <w:rPr>
                <w:rFonts w:ascii="Times New Roman" w:eastAsia="宋体" w:hAnsi="Times New Roman" w:cs="Times New Roman" w:hint="eastAsia"/>
                <w:szCs w:val="20"/>
              </w:rPr>
              <w:t>title</w:t>
            </w:r>
            <w:bookmarkEnd w:id="115"/>
            <w:bookmarkEnd w:id="116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17" w:name="_Hlk12355349"/>
            <w:bookmarkEnd w:id="114"/>
            <w:r>
              <w:rPr>
                <w:rFonts w:ascii="Times New Roman" w:eastAsia="宋体" w:hAnsi="Times New Roman" w:cs="Times New Roman" w:hint="eastAsia"/>
                <w:szCs w:val="20"/>
              </w:rPr>
              <w:t>详情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18" w:name="OLE_LINK102"/>
            <w:bookmarkStart w:id="119" w:name="OLE_LINK103"/>
            <w:r>
              <w:rPr>
                <w:rFonts w:ascii="Times New Roman" w:eastAsia="宋体" w:hAnsi="Times New Roman" w:cs="Times New Roman" w:hint="eastAsia"/>
                <w:szCs w:val="20"/>
              </w:rPr>
              <w:t>detail</w:t>
            </w:r>
            <w:bookmarkEnd w:id="118"/>
            <w:bookmarkEnd w:id="119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bookmarkEnd w:id="117"/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答案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20" w:name="OLE_LINK104"/>
            <w:bookmarkStart w:id="121" w:name="OLE_LINK105"/>
            <w:r>
              <w:rPr>
                <w:rFonts w:ascii="Times New Roman" w:eastAsia="宋体" w:hAnsi="Times New Roman" w:cs="Times New Roman" w:hint="eastAsia"/>
                <w:szCs w:val="20"/>
              </w:rPr>
              <w:t>answer</w:t>
            </w:r>
            <w:bookmarkEnd w:id="120"/>
            <w:bookmarkEnd w:id="121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Y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</w:tbl>
    <w:bookmarkEnd w:id="106"/>
    <w:bookmarkEnd w:id="107"/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 xml:space="preserve">表5-6    </w:t>
      </w:r>
      <w:proofErr w:type="spellStart"/>
      <w:r>
        <w:rPr>
          <w:rFonts w:ascii="宋体" w:eastAsia="宋体" w:hAnsi="宋体" w:cs="Times New Roman" w:hint="eastAsia"/>
          <w:sz w:val="18"/>
          <w:szCs w:val="18"/>
        </w:rPr>
        <w:t>question_bank</w:t>
      </w:r>
      <w:proofErr w:type="spellEnd"/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/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7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7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work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表（作业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work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表所示，这个表描述了作业的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work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22" w:name="OLE_LINK109"/>
            <w:bookmarkStart w:id="123" w:name="OLE_LINK110"/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  <w:bookmarkEnd w:id="122"/>
            <w:bookmarkEnd w:id="123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int(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教师号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24" w:name="OLE_LINK111"/>
            <w:bookmarkStart w:id="125" w:name="OLE_LINK112"/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teacherId</w:t>
            </w:r>
            <w:bookmarkEnd w:id="124"/>
            <w:bookmarkEnd w:id="125"/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26" w:name="OLE_LINK83"/>
            <w:bookmarkStart w:id="127" w:name="OLE_LINK84"/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  <w:bookmarkEnd w:id="126"/>
            <w:bookmarkEnd w:id="127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学号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28" w:name="OLE_LINK113"/>
            <w:bookmarkStart w:id="129" w:name="OLE_LINK114"/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studentId</w:t>
            </w:r>
            <w:bookmarkEnd w:id="128"/>
            <w:bookmarkEnd w:id="129"/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varchar(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255)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提交情况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30" w:name="OLE_LINK115"/>
            <w:bookmarkStart w:id="131" w:name="OLE_LINK116"/>
            <w:r>
              <w:rPr>
                <w:rFonts w:ascii="Times New Roman" w:eastAsia="宋体" w:hAnsi="Times New Roman" w:cs="Times New Roman" w:hint="eastAsia"/>
                <w:szCs w:val="20"/>
              </w:rPr>
              <w:t>state</w:t>
            </w:r>
            <w:bookmarkEnd w:id="130"/>
            <w:bookmarkEnd w:id="131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int(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0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或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1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提交内容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32" w:name="OLE_LINK117"/>
            <w:bookmarkStart w:id="133" w:name="OLE_LINK118"/>
            <w:r>
              <w:rPr>
                <w:rFonts w:ascii="Times New Roman" w:eastAsia="宋体" w:hAnsi="Times New Roman" w:cs="Times New Roman" w:hint="eastAsia"/>
                <w:szCs w:val="20"/>
              </w:rPr>
              <w:t>detail</w:t>
            </w:r>
            <w:bookmarkEnd w:id="132"/>
            <w:bookmarkEnd w:id="133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Y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作业内容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发布时间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34" w:name="OLE_LINK119"/>
            <w:bookmarkStart w:id="135" w:name="OLE_LINK120"/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startTime</w:t>
            </w:r>
            <w:bookmarkEnd w:id="134"/>
            <w:bookmarkEnd w:id="135"/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36" w:name="OLE_LINK85"/>
            <w:bookmarkStart w:id="137" w:name="OLE_LINK86"/>
            <w:r>
              <w:rPr>
                <w:rFonts w:ascii="Times New Roman" w:eastAsia="宋体" w:hAnsi="Times New Roman" w:cs="Times New Roman" w:hint="eastAsia"/>
                <w:szCs w:val="20"/>
              </w:rPr>
              <w:t>datetime</w:t>
            </w:r>
            <w:bookmarkEnd w:id="136"/>
            <w:bookmarkEnd w:id="137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截止时间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38" w:name="OLE_LINK121"/>
            <w:bookmarkStart w:id="139" w:name="OLE_LINK122"/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endTime</w:t>
            </w:r>
            <w:bookmarkEnd w:id="138"/>
            <w:bookmarkEnd w:id="139"/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datetime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lastRenderedPageBreak/>
              <w:t>分数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40" w:name="OLE_LINK123"/>
            <w:bookmarkStart w:id="141" w:name="OLE_LINK124"/>
            <w:r>
              <w:rPr>
                <w:rFonts w:ascii="Times New Roman" w:eastAsia="宋体" w:hAnsi="Times New Roman" w:cs="Times New Roman" w:hint="eastAsia"/>
                <w:szCs w:val="20"/>
              </w:rPr>
              <w:t>score</w:t>
            </w:r>
            <w:bookmarkEnd w:id="140"/>
            <w:bookmarkEnd w:id="141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int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Y</w:t>
            </w:r>
            <w:r>
              <w:rPr>
                <w:rFonts w:ascii="Times New Roman" w:eastAsia="宋体" w:hAnsi="Times New Roman" w:cs="Times New Roman"/>
                <w:szCs w:val="20"/>
              </w:rPr>
              <w:t>(NULL)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</w:tbl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表5-7    work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/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8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8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work_detail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表（作业详情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</w:p>
    <w:p w:rsidR="00171375" w:rsidRDefault="000544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黑体" w:hAnsi="Times New Roman" w:cs="Times New Roman"/>
          <w:sz w:val="28"/>
          <w:szCs w:val="28"/>
        </w:rPr>
        <w:t>work_detail</w:t>
      </w:r>
      <w:proofErr w:type="spellEnd"/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表所示，这个表描述了作业的详细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work</w:t>
            </w:r>
            <w:r>
              <w:rPr>
                <w:rFonts w:ascii="Times New Roman" w:eastAsia="宋体" w:hAnsi="Times New Roman" w:cs="Times New Roman"/>
                <w:szCs w:val="20"/>
              </w:rPr>
              <w:t>_detail</w:t>
            </w:r>
            <w:proofErr w:type="spell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42" w:name="OLE_LINK126"/>
            <w:bookmarkStart w:id="143" w:name="OLE_LINK127"/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  <w:bookmarkEnd w:id="142"/>
            <w:bookmarkEnd w:id="143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int(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作业号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44" w:name="OLE_LINK128"/>
            <w:bookmarkStart w:id="145" w:name="OLE_LINK129"/>
            <w:proofErr w:type="spellStart"/>
            <w:r>
              <w:rPr>
                <w:rFonts w:ascii="Times New Roman" w:eastAsia="宋体" w:hAnsi="Times New Roman" w:cs="Times New Roman" w:hint="eastAsia"/>
                <w:szCs w:val="20"/>
              </w:rPr>
              <w:t>workId</w:t>
            </w:r>
            <w:bookmarkEnd w:id="144"/>
            <w:bookmarkEnd w:id="145"/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int</w:t>
            </w:r>
            <w:r>
              <w:rPr>
                <w:rFonts w:ascii="Times New Roman" w:eastAsia="宋体" w:hAnsi="Times New Roman" w:cs="Times New Roman"/>
                <w:szCs w:val="20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内容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46" w:name="OLE_LINK130"/>
            <w:bookmarkStart w:id="147" w:name="OLE_LINK131"/>
            <w:r>
              <w:rPr>
                <w:rFonts w:ascii="Times New Roman" w:eastAsia="宋体" w:hAnsi="Times New Roman" w:cs="Times New Roman"/>
                <w:szCs w:val="20"/>
              </w:rPr>
              <w:t>content</w:t>
            </w:r>
            <w:bookmarkEnd w:id="146"/>
            <w:bookmarkEnd w:id="147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答案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bookmarkStart w:id="148" w:name="OLE_LINK132"/>
            <w:bookmarkStart w:id="149" w:name="OLE_LINK133"/>
            <w:r>
              <w:rPr>
                <w:rFonts w:ascii="Times New Roman" w:eastAsia="宋体" w:hAnsi="Times New Roman" w:cs="Times New Roman" w:hint="eastAsia"/>
                <w:szCs w:val="20"/>
              </w:rPr>
              <w:t>answer</w:t>
            </w:r>
            <w:bookmarkEnd w:id="148"/>
            <w:bookmarkEnd w:id="149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171375">
            <w:pPr>
              <w:rPr>
                <w:rFonts w:ascii="Times New Roman" w:eastAsia="宋体" w:hAnsi="Times New Roman" w:cs="Times New Roman"/>
                <w:szCs w:val="20"/>
              </w:rPr>
            </w:pPr>
          </w:p>
        </w:tc>
      </w:tr>
    </w:tbl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 xml:space="preserve">表5-8    </w:t>
      </w:r>
      <w:proofErr w:type="spellStart"/>
      <w:r>
        <w:rPr>
          <w:rFonts w:ascii="宋体" w:eastAsia="宋体" w:hAnsi="宋体" w:cs="Times New Roman" w:hint="eastAsia"/>
          <w:sz w:val="18"/>
          <w:szCs w:val="18"/>
        </w:rPr>
        <w:t>work_detail</w:t>
      </w:r>
      <w:proofErr w:type="spellEnd"/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>
      <w:pPr>
        <w:rPr>
          <w:rFonts w:ascii="Times New Roman" w:hAnsi="Times New Roman" w:cs="Times New Roman"/>
          <w:sz w:val="24"/>
          <w:szCs w:val="24"/>
        </w:rPr>
      </w:pPr>
    </w:p>
    <w:p w:rsidR="00171375" w:rsidRDefault="00171375"/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9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9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proofErr w:type="spellStart"/>
      <w:r>
        <w:rPr>
          <w:rFonts w:ascii="Times New Roman" w:eastAsia="黑体" w:hAnsi="Times New Roman" w:cs="Times New Roman"/>
          <w:color w:val="auto"/>
          <w:sz w:val="28"/>
          <w:szCs w:val="28"/>
        </w:rPr>
        <w:t>chose_course</w:t>
      </w:r>
      <w:proofErr w:type="spellEnd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表（授课表）</w:t>
      </w:r>
    </w:p>
    <w:p w:rsidR="00171375" w:rsidRDefault="000544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黑体" w:hAnsi="Times New Roman" w:cs="Times New Roman"/>
          <w:sz w:val="28"/>
          <w:szCs w:val="28"/>
        </w:rPr>
        <w:t>chose_course</w:t>
      </w:r>
      <w:proofErr w:type="spellEnd"/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表所示，这个表描述了教师</w:t>
      </w:r>
      <w:r>
        <w:rPr>
          <w:rFonts w:ascii="Times New Roman" w:hAnsi="Times New Roman" w:cs="Times New Roman"/>
          <w:sz w:val="24"/>
          <w:szCs w:val="24"/>
        </w:rPr>
        <w:t>授课</w:t>
      </w:r>
      <w:r>
        <w:rPr>
          <w:rFonts w:ascii="Times New Roman" w:hAnsi="Times New Roman" w:cs="Times New Roman" w:hint="eastAsia"/>
          <w:sz w:val="24"/>
          <w:szCs w:val="24"/>
        </w:rPr>
        <w:t>班级的详细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171375">
        <w:tc>
          <w:tcPr>
            <w:tcW w:w="8296" w:type="dxa"/>
            <w:gridSpan w:val="5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黑体" w:hAnsi="Times New Roman" w:cs="Times New Roman"/>
                <w:sz w:val="28"/>
                <w:szCs w:val="28"/>
              </w:rPr>
              <w:t>chose_course</w:t>
            </w:r>
            <w:proofErr w:type="spell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备注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/>
                <w:szCs w:val="20"/>
              </w:rPr>
              <w:t>int(</w:t>
            </w:r>
            <w:proofErr w:type="gramEnd"/>
            <w:r>
              <w:rPr>
                <w:rFonts w:ascii="Times New Roman" w:eastAsia="宋体" w:hAnsi="Times New Roman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主键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课程名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courseName</w:t>
            </w:r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/>
                <w:szCs w:val="20"/>
              </w:rPr>
              <w:t>Varchar</w:t>
            </w:r>
            <w:r>
              <w:rPr>
                <w:rFonts w:ascii="Times New Roman" w:eastAsia="宋体" w:hAnsi="Times New Roman" w:cs="Times New Roman"/>
                <w:szCs w:val="20"/>
              </w:rPr>
              <w:t>（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255</w:t>
            </w:r>
            <w:r>
              <w:rPr>
                <w:rFonts w:ascii="Times New Roman" w:eastAsia="宋体" w:hAnsi="Times New Roman" w:cs="Times New Roman"/>
                <w:szCs w:val="20"/>
              </w:rPr>
              <w:t>）</w:t>
            </w:r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可重名</w:t>
            </w:r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教师号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workId</w:t>
            </w:r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  <w:tr w:rsidR="00171375"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班级号</w:t>
            </w:r>
          </w:p>
        </w:tc>
        <w:tc>
          <w:tcPr>
            <w:tcW w:w="1990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classId</w:t>
            </w:r>
            <w:proofErr w:type="spellEnd"/>
          </w:p>
        </w:tc>
        <w:tc>
          <w:tcPr>
            <w:tcW w:w="176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0"/>
              </w:rPr>
              <w:t>longtext</w:t>
            </w:r>
            <w:proofErr w:type="spellEnd"/>
          </w:p>
        </w:tc>
        <w:tc>
          <w:tcPr>
            <w:tcW w:w="1551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171375" w:rsidRDefault="00054432">
            <w:pPr>
              <w:rPr>
                <w:rFonts w:ascii="Times New Roman" w:eastAsia="宋体" w:hAnsi="Times New Roman" w:cs="Times New Roman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0"/>
              </w:rPr>
              <w:t>外键</w:t>
            </w:r>
            <w:proofErr w:type="gramEnd"/>
          </w:p>
        </w:tc>
      </w:tr>
    </w:tbl>
    <w:p w:rsidR="00171375" w:rsidRDefault="00171375"/>
    <w:p w:rsidR="00171375" w:rsidRDefault="00054432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 xml:space="preserve">表5-9    </w:t>
      </w:r>
      <w:proofErr w:type="spellStart"/>
      <w:r>
        <w:rPr>
          <w:rFonts w:ascii="宋体" w:eastAsia="宋体" w:hAnsi="宋体" w:cs="Times New Roman" w:hint="eastAsia"/>
          <w:sz w:val="18"/>
          <w:szCs w:val="18"/>
        </w:rPr>
        <w:t>chose_course</w:t>
      </w:r>
      <w:proofErr w:type="spellEnd"/>
      <w:r>
        <w:rPr>
          <w:rFonts w:ascii="宋体" w:eastAsia="宋体" w:hAnsi="宋体" w:hint="eastAsia"/>
          <w:sz w:val="18"/>
          <w:szCs w:val="18"/>
        </w:rPr>
        <w:t>表</w:t>
      </w:r>
    </w:p>
    <w:p w:rsidR="00171375" w:rsidRDefault="00171375"/>
    <w:p w:rsidR="00171375" w:rsidRDefault="00171375"/>
    <w:p w:rsidR="00171375" w:rsidRDefault="00054432">
      <w:pPr>
        <w:pStyle w:val="10"/>
        <w:numPr>
          <w:ilvl w:val="0"/>
          <w:numId w:val="14"/>
        </w:numPr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50" w:name="_Toc444264827"/>
      <w:bookmarkEnd w:id="63"/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150"/>
    </w:p>
    <w:p w:rsidR="00171375" w:rsidRDefault="00054432">
      <w:pPr>
        <w:outlineLvl w:val="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6.1</w:t>
      </w:r>
      <w:r>
        <w:rPr>
          <w:rFonts w:hint="eastAsia"/>
          <w:b/>
          <w:bCs/>
          <w:sz w:val="32"/>
          <w:szCs w:val="32"/>
        </w:rPr>
        <w:t>客户端子系统界面设计</w:t>
      </w:r>
    </w:p>
    <w:p w:rsidR="00171375" w:rsidRDefault="00054432">
      <w:pPr>
        <w:outlineLvl w:val="2"/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 xml:space="preserve">6.1.1 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登陆界面设计</w:t>
      </w:r>
    </w:p>
    <w:p w:rsidR="00171375" w:rsidRDefault="00054432">
      <w:r>
        <w:rPr>
          <w:rFonts w:hint="eastAsia"/>
        </w:rPr>
        <w:t>登录界面设计，用户和管理员在此进行登录，如图</w:t>
      </w:r>
      <w:r>
        <w:rPr>
          <w:rFonts w:hint="eastAsia"/>
        </w:rPr>
        <w:t>6-1</w:t>
      </w:r>
    </w:p>
    <w:p w:rsidR="00171375" w:rsidRDefault="00054432">
      <w:pPr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ascii="Times New Roman" w:eastAsia="黑体" w:hAnsi="Times New Roman" w:cs="Times New Roman" w:hint="eastAsia"/>
          <w:b/>
          <w:bCs/>
          <w:noProof/>
          <w:sz w:val="30"/>
          <w:szCs w:val="30"/>
        </w:rPr>
        <w:drawing>
          <wp:inline distT="0" distB="0" distL="0" distR="0">
            <wp:extent cx="5274310" cy="35477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</w:t>
      </w:r>
    </w:p>
    <w:p w:rsidR="00171375" w:rsidRDefault="00171375">
      <w:pPr>
        <w:rPr>
          <w:rFonts w:ascii="Times New Roman" w:eastAsia="黑体" w:hAnsi="Times New Roman" w:cs="Times New Roman"/>
          <w:b/>
          <w:bCs/>
          <w:sz w:val="30"/>
          <w:szCs w:val="30"/>
        </w:rPr>
      </w:pPr>
    </w:p>
    <w:p w:rsidR="00171375" w:rsidRDefault="00054432">
      <w:r>
        <w:rPr>
          <w:rFonts w:hint="eastAsia"/>
        </w:rPr>
        <w:t>修改密码界面，用户在此进行账户密码的修改，如图</w:t>
      </w:r>
      <w:r>
        <w:rPr>
          <w:rFonts w:hint="eastAsia"/>
        </w:rPr>
        <w:t>6-2</w:t>
      </w:r>
    </w:p>
    <w:p w:rsidR="00171375" w:rsidRDefault="00054432">
      <w:pPr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ascii="Times New Roman" w:eastAsia="黑体" w:hAnsi="Times New Roman" w:cs="Times New Roman" w:hint="eastAsia"/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274310" cy="34194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hint="eastAsia"/>
        </w:rPr>
        <w:t>图</w:t>
      </w:r>
      <w:r>
        <w:rPr>
          <w:rFonts w:hint="eastAsia"/>
        </w:rPr>
        <w:t>6-2</w:t>
      </w:r>
    </w:p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1" w:name="_Toc444264828"/>
      <w:r>
        <w:rPr>
          <w:rFonts w:ascii="Times New Roman" w:eastAsia="黑体" w:hAnsi="Times New Roman" w:cs="Times New Roman"/>
          <w:color w:val="auto"/>
          <w:sz w:val="30"/>
          <w:szCs w:val="30"/>
        </w:rPr>
        <w:t>6.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1.2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学生子系统界面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  <w:bookmarkEnd w:id="151"/>
    </w:p>
    <w:p w:rsidR="00171375" w:rsidRDefault="00054432">
      <w:r>
        <w:rPr>
          <w:rFonts w:hint="eastAsia"/>
        </w:rPr>
        <w:t>学生主界面，学生可以在此看到自己的作业情况，，如图</w:t>
      </w:r>
      <w:r>
        <w:rPr>
          <w:rFonts w:hint="eastAsia"/>
        </w:rPr>
        <w:t>6-3</w:t>
      </w:r>
    </w:p>
    <w:p w:rsidR="00171375" w:rsidRDefault="00054432">
      <w:r>
        <w:rPr>
          <w:noProof/>
        </w:rPr>
        <w:drawing>
          <wp:inline distT="0" distB="0" distL="0" distR="0">
            <wp:extent cx="5274310" cy="297878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6-3</w:t>
      </w:r>
    </w:p>
    <w:p w:rsidR="00171375" w:rsidRDefault="00054432">
      <w:r>
        <w:rPr>
          <w:rFonts w:hint="eastAsia"/>
        </w:rPr>
        <w:t>学生查看作业详情界面，学生可以在此看到作业的详细情况，并提交作业，如图</w:t>
      </w:r>
      <w:r>
        <w:rPr>
          <w:rFonts w:hint="eastAsia"/>
        </w:rPr>
        <w:t>6-4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752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6-4</w:t>
      </w:r>
    </w:p>
    <w:p w:rsidR="00171375" w:rsidRDefault="00054432">
      <w:r>
        <w:rPr>
          <w:rFonts w:hint="eastAsia"/>
        </w:rPr>
        <w:t>学生查看答案界面，学生可以在此界面看到题目和参考答案，进行学习，如图</w:t>
      </w:r>
      <w:r>
        <w:rPr>
          <w:rFonts w:hint="eastAsia"/>
        </w:rPr>
        <w:t>6-5</w:t>
      </w:r>
    </w:p>
    <w:p w:rsidR="00171375" w:rsidRDefault="00054432">
      <w:r>
        <w:rPr>
          <w:noProof/>
        </w:rPr>
        <w:drawing>
          <wp:inline distT="0" distB="0" distL="0" distR="0">
            <wp:extent cx="5274310" cy="3802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6-5</w:t>
      </w:r>
    </w:p>
    <w:p w:rsidR="00171375" w:rsidRDefault="00054432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ascii="Times New Roman" w:hAnsi="Times New Roman" w:cs="Times New Roman" w:hint="eastAsia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有五个模块：课程介绍、课程内容、课程实践、教师团队、教务操作。用户可以点击这里查看自己关注的内容或者进行教务操作。</w:t>
      </w:r>
    </w:p>
    <w:p w:rsidR="00171375" w:rsidRDefault="00054432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2" w:name="_Toc444264829"/>
      <w:r>
        <w:rPr>
          <w:rFonts w:ascii="Times New Roman" w:eastAsia="黑体" w:hAnsi="Times New Roman" w:cs="Times New Roman"/>
          <w:color w:val="auto"/>
          <w:sz w:val="30"/>
          <w:szCs w:val="30"/>
        </w:rPr>
        <w:t>6.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1.</w:t>
      </w:r>
      <w:bookmarkEnd w:id="152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3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教师子系统界面设计</w:t>
      </w:r>
    </w:p>
    <w:p w:rsidR="00171375" w:rsidRDefault="00054432">
      <w:pPr>
        <w:spacing w:after="0"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教师主界面，</w:t>
      </w: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ascii="Times New Roman" w:hAnsi="Times New Roman" w:cs="Times New Roman" w:hint="eastAsia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</w:t>
      </w:r>
      <w:r>
        <w:rPr>
          <w:rFonts w:ascii="Times New Roman" w:hAnsi="Times New Roman" w:cs="Times New Roman" w:hint="eastAsia"/>
          <w:sz w:val="24"/>
          <w:szCs w:val="24"/>
        </w:rPr>
        <w:t>三</w:t>
      </w:r>
      <w:r>
        <w:rPr>
          <w:rFonts w:ascii="Times New Roman" w:hAnsi="Times New Roman" w:cs="Times New Roman"/>
          <w:sz w:val="24"/>
          <w:szCs w:val="24"/>
        </w:rPr>
        <w:t>个模块：</w:t>
      </w:r>
      <w:r>
        <w:rPr>
          <w:rFonts w:ascii="Times New Roman" w:hAnsi="Times New Roman" w:cs="Times New Roman" w:hint="eastAsia"/>
          <w:sz w:val="24"/>
          <w:szCs w:val="24"/>
        </w:rPr>
        <w:t>我的作业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发布作业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题库管理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可以点击这里查看自己</w:t>
      </w:r>
      <w:r>
        <w:rPr>
          <w:rFonts w:ascii="Times New Roman" w:hAnsi="Times New Roman" w:cs="Times New Roman" w:hint="eastAsia"/>
          <w:sz w:val="24"/>
          <w:szCs w:val="24"/>
        </w:rPr>
        <w:t>需要进行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功能进行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hint="eastAsia"/>
        </w:rPr>
        <w:t>，如图</w:t>
      </w:r>
      <w:r>
        <w:rPr>
          <w:rFonts w:hint="eastAsia"/>
        </w:rPr>
        <w:t>6-6</w:t>
      </w:r>
    </w:p>
    <w:p w:rsidR="00171375" w:rsidRDefault="00171375"/>
    <w:p w:rsidR="00171375" w:rsidRDefault="00054432">
      <w:r>
        <w:rPr>
          <w:noProof/>
        </w:rPr>
        <w:drawing>
          <wp:inline distT="0" distB="0" distL="0" distR="0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6-6</w:t>
      </w:r>
    </w:p>
    <w:p w:rsidR="00171375" w:rsidRDefault="00054432">
      <w:pPr>
        <w:pStyle w:val="41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6.1.3.1</w:t>
      </w: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作业管理界面设计</w:t>
      </w:r>
    </w:p>
    <w:p w:rsidR="00171375" w:rsidRDefault="00054432">
      <w:r>
        <w:rPr>
          <w:rFonts w:hint="eastAsia"/>
        </w:rPr>
        <w:t>教师查看作业界面，教师可在此查看已布置的作业详情，和查看分数统计，如图</w:t>
      </w:r>
      <w:r>
        <w:rPr>
          <w:rFonts w:hint="eastAsia"/>
        </w:rPr>
        <w:t>6-7</w:t>
      </w:r>
      <w:r>
        <w:rPr>
          <w:rFonts w:hint="eastAsia"/>
        </w:rPr>
        <w:t>，</w:t>
      </w:r>
      <w:r>
        <w:rPr>
          <w:rFonts w:hint="eastAsia"/>
        </w:rPr>
        <w:t>6-8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77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6-7</w:t>
      </w:r>
    </w:p>
    <w:p w:rsidR="00171375" w:rsidRDefault="00054432">
      <w:r>
        <w:rPr>
          <w:noProof/>
        </w:rPr>
        <w:drawing>
          <wp:inline distT="0" distB="0" distL="0" distR="0">
            <wp:extent cx="5274310" cy="4004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6-8</w:t>
      </w:r>
    </w:p>
    <w:p w:rsidR="00171375" w:rsidRDefault="00054432">
      <w:r>
        <w:rPr>
          <w:rFonts w:hint="eastAsia"/>
        </w:rPr>
        <w:t>教师查看作业详情界面，教师可在此界面看到学生提交的内容，并进行批改，如图</w:t>
      </w:r>
      <w:r>
        <w:rPr>
          <w:rFonts w:hint="eastAsia"/>
        </w:rPr>
        <w:t>6-9</w:t>
      </w:r>
    </w:p>
    <w:p w:rsidR="00171375" w:rsidRDefault="00054432">
      <w:r>
        <w:rPr>
          <w:noProof/>
        </w:rPr>
        <w:drawing>
          <wp:inline distT="0" distB="0" distL="0" distR="0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6-9</w:t>
      </w:r>
    </w:p>
    <w:p w:rsidR="00171375" w:rsidRDefault="00054432">
      <w:pPr>
        <w:pStyle w:val="41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6.1.3.2</w:t>
      </w: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作业发布界面设计</w:t>
      </w:r>
    </w:p>
    <w:p w:rsidR="00171375" w:rsidRDefault="00054432">
      <w:r>
        <w:rPr>
          <w:rFonts w:hint="eastAsia"/>
        </w:rPr>
        <w:t>教师布置作业界面，教师可在此进行布置作业，如图</w:t>
      </w:r>
      <w:r>
        <w:rPr>
          <w:rFonts w:hint="eastAsia"/>
        </w:rPr>
        <w:t>6-10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4029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6-10</w:t>
      </w:r>
    </w:p>
    <w:p w:rsidR="00171375" w:rsidRDefault="00054432">
      <w:r>
        <w:rPr>
          <w:rFonts w:hint="eastAsia"/>
        </w:rPr>
        <w:t>自定义添加题目，如图</w:t>
      </w:r>
      <w:r>
        <w:rPr>
          <w:rFonts w:hint="eastAsia"/>
        </w:rPr>
        <w:t>6-11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40163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6-11</w:t>
      </w:r>
    </w:p>
    <w:p w:rsidR="00171375" w:rsidRDefault="00054432">
      <w:r>
        <w:rPr>
          <w:rFonts w:hint="eastAsia"/>
        </w:rPr>
        <w:t>添加该次作业的答案，如图</w:t>
      </w:r>
      <w:r>
        <w:rPr>
          <w:rFonts w:hint="eastAsia"/>
        </w:rPr>
        <w:t>6-12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7858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6-12</w:t>
      </w:r>
    </w:p>
    <w:p w:rsidR="00171375" w:rsidRDefault="00054432">
      <w:pPr>
        <w:pStyle w:val="41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6.1.3.3</w:t>
      </w: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题库管理界面设计</w:t>
      </w:r>
    </w:p>
    <w:p w:rsidR="00171375" w:rsidRDefault="00054432">
      <w:r>
        <w:rPr>
          <w:rFonts w:hint="eastAsia"/>
        </w:rPr>
        <w:t>题库管理主界面，教师可在此查看题库的题目列表，如图</w:t>
      </w:r>
      <w:r>
        <w:rPr>
          <w:rFonts w:hint="eastAsia"/>
        </w:rPr>
        <w:t>6-13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3799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6-13</w:t>
      </w:r>
    </w:p>
    <w:p w:rsidR="00171375" w:rsidRDefault="00054432">
      <w:r>
        <w:rPr>
          <w:rFonts w:hint="eastAsia"/>
        </w:rPr>
        <w:t>点击题目详情，进入题库详情界面，教师可在此查看题目的详细信息，如图</w:t>
      </w:r>
      <w:r>
        <w:rPr>
          <w:rFonts w:hint="eastAsia"/>
        </w:rPr>
        <w:t>6-14</w:t>
      </w:r>
    </w:p>
    <w:p w:rsidR="00171375" w:rsidRDefault="00054432">
      <w:r>
        <w:rPr>
          <w:noProof/>
        </w:rPr>
        <w:drawing>
          <wp:inline distT="0" distB="0" distL="0" distR="0">
            <wp:extent cx="5274310" cy="3637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6-14</w:t>
      </w:r>
    </w:p>
    <w:p w:rsidR="00171375" w:rsidRDefault="00054432">
      <w:r>
        <w:rPr>
          <w:rFonts w:hint="eastAsia"/>
        </w:rPr>
        <w:t>点击答案，进入题目答案界面，如图</w:t>
      </w:r>
      <w:r>
        <w:rPr>
          <w:rFonts w:hint="eastAsia"/>
        </w:rPr>
        <w:t>6-15</w:t>
      </w:r>
    </w:p>
    <w:p w:rsidR="00171375" w:rsidRDefault="00054432">
      <w:r>
        <w:rPr>
          <w:noProof/>
        </w:rPr>
        <w:drawing>
          <wp:inline distT="0" distB="0" distL="0" distR="0">
            <wp:extent cx="5274310" cy="4007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6-15</w:t>
      </w:r>
    </w:p>
    <w:p w:rsidR="00171375" w:rsidRDefault="00054432">
      <w:r>
        <w:rPr>
          <w:rFonts w:hint="eastAsia"/>
        </w:rPr>
        <w:t>点击添加题目，进入添加题目界面，教师可在此添加题库的题目和答案，如图</w:t>
      </w:r>
      <w:r>
        <w:rPr>
          <w:rFonts w:hint="eastAsia"/>
        </w:rPr>
        <w:t>6-16</w:t>
      </w:r>
    </w:p>
    <w:p w:rsidR="00171375" w:rsidRDefault="00054432">
      <w:r>
        <w:rPr>
          <w:noProof/>
        </w:rPr>
        <w:lastRenderedPageBreak/>
        <w:drawing>
          <wp:inline distT="0" distB="0" distL="0" distR="0">
            <wp:extent cx="5274310" cy="4003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6-16</w:t>
      </w:r>
    </w:p>
    <w:p w:rsidR="00171375" w:rsidRDefault="00054432">
      <w:pPr>
        <w:pStyle w:val="21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管理端子系统界面设计</w:t>
      </w:r>
    </w:p>
    <w:p w:rsidR="00171375" w:rsidRDefault="00054432">
      <w:pPr>
        <w:spacing w:after="240" w:line="360" w:lineRule="auto"/>
        <w:rPr>
          <w:b/>
          <w:bCs/>
          <w:sz w:val="32"/>
          <w:szCs w:val="32"/>
        </w:rPr>
      </w:pPr>
      <w:bookmarkStart w:id="153" w:name="_Toc444264830"/>
      <w:r>
        <w:rPr>
          <w:rFonts w:hint="eastAsia"/>
          <w:b/>
          <w:bCs/>
          <w:sz w:val="32"/>
          <w:szCs w:val="32"/>
        </w:rPr>
        <w:t xml:space="preserve">6.2.1 </w:t>
      </w:r>
      <w:bookmarkEnd w:id="153"/>
      <w:r>
        <w:rPr>
          <w:rFonts w:hint="eastAsia"/>
          <w:b/>
          <w:bCs/>
          <w:sz w:val="32"/>
          <w:szCs w:val="32"/>
        </w:rPr>
        <w:t>管理员子系统界面设计</w:t>
      </w:r>
    </w:p>
    <w:p w:rsidR="00171375" w:rsidRDefault="00054432">
      <w:pPr>
        <w:spacing w:after="0" w:line="360" w:lineRule="auto"/>
        <w:ind w:firstLineChars="200" w:firstLine="64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管理员主界面，网页上端有四个模块：教师信息、学生信息、班级信息。课程安排可以点击这里查看自己需要进行的功能进行操作。</w:t>
      </w:r>
    </w:p>
    <w:p w:rsidR="00171375" w:rsidRDefault="00054432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6.2.1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管理教师信息界面设计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管理员登陆成功，进入教师信息界面，管理员可在此看到所有教师的账户信息，，如图</w:t>
      </w:r>
      <w:r>
        <w:rPr>
          <w:rFonts w:hint="eastAsia"/>
        </w:rPr>
        <w:t>6-17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3237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6-17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教师信息操作界面，管理员可在此进行教师信息的操作，如图</w:t>
      </w:r>
      <w:r>
        <w:rPr>
          <w:rFonts w:hint="eastAsia"/>
        </w:rPr>
        <w:t>6-18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35928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6-18</w:t>
      </w:r>
    </w:p>
    <w:p w:rsidR="00171375" w:rsidRDefault="00054432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lastRenderedPageBreak/>
        <w:t>6.2.2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管理学生信息界面设计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</w:rPr>
        <w:t>点击学生信息，进入学生信息界面，管理员可在此看到所有学生的账户信息，如图</w:t>
      </w:r>
      <w:r>
        <w:rPr>
          <w:rFonts w:hint="eastAsia"/>
        </w:rPr>
        <w:t>6-19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3323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6-19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学生信息操作界面，管理员可在此进行学生信息的操作，如图</w:t>
      </w:r>
      <w:r>
        <w:rPr>
          <w:rFonts w:hint="eastAsia"/>
        </w:rPr>
        <w:t>6-20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38049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6-20</w:t>
      </w:r>
    </w:p>
    <w:p w:rsidR="00171375" w:rsidRDefault="00054432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6.2.3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管理班级信息界面设计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</w:rPr>
        <w:t>点击班级信息，进入班级信息界面，管理员可在此看到所有班级的信息，如图</w:t>
      </w:r>
      <w:r>
        <w:rPr>
          <w:rFonts w:hint="eastAsia"/>
        </w:rPr>
        <w:t>6-21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3722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6-21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班级信息操作界面，管理员可在此进行班级信息的操作，如图</w:t>
      </w:r>
      <w:r>
        <w:rPr>
          <w:rFonts w:hint="eastAsia"/>
        </w:rPr>
        <w:t>6-22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38627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6-22</w:t>
      </w:r>
    </w:p>
    <w:p w:rsidR="00171375" w:rsidRDefault="00054432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6.2.4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管理课程安排界面设计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</w:rPr>
        <w:t>点击课程安排，进入课程安排界面，管理员可在此看到所有课程安排的信息，如图</w:t>
      </w:r>
      <w:r>
        <w:rPr>
          <w:rFonts w:hint="eastAsia"/>
        </w:rPr>
        <w:t>6-23</w:t>
      </w:r>
    </w:p>
    <w:p w:rsidR="00171375" w:rsidRDefault="00054432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3425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6-23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授课安排操作界面，管理员可在此进行授课安排的操作，如图</w:t>
      </w:r>
      <w:r>
        <w:rPr>
          <w:rFonts w:hint="eastAsia"/>
        </w:rPr>
        <w:t>6-24</w:t>
      </w:r>
    </w:p>
    <w:p w:rsidR="00171375" w:rsidRDefault="00054432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3930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75" w:rsidRDefault="00054432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6-24</w:t>
      </w:r>
    </w:p>
    <w:p w:rsidR="00171375" w:rsidRDefault="00171375">
      <w:pPr>
        <w:rPr>
          <w:b/>
          <w:bCs/>
          <w:sz w:val="32"/>
          <w:szCs w:val="32"/>
        </w:rPr>
      </w:pPr>
    </w:p>
    <w:p w:rsidR="00171375" w:rsidRDefault="00171375">
      <w:pPr>
        <w:rPr>
          <w:b/>
          <w:bCs/>
          <w:sz w:val="32"/>
          <w:szCs w:val="32"/>
        </w:rPr>
      </w:pPr>
    </w:p>
    <w:p w:rsidR="00171375" w:rsidRDefault="00171375">
      <w:pPr>
        <w:rPr>
          <w:b/>
          <w:bCs/>
          <w:sz w:val="32"/>
          <w:szCs w:val="32"/>
        </w:rPr>
      </w:pPr>
    </w:p>
    <w:p w:rsidR="00171375" w:rsidRDefault="00171375"/>
    <w:sectPr w:rsidR="00171375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6216" w:rsidRDefault="006B6216">
      <w:pPr>
        <w:spacing w:after="0" w:line="240" w:lineRule="auto"/>
      </w:pPr>
      <w:r>
        <w:separator/>
      </w:r>
    </w:p>
  </w:endnote>
  <w:endnote w:type="continuationSeparator" w:id="0">
    <w:p w:rsidR="006B6216" w:rsidRDefault="006B6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framePr w:wrap="around" w:vAnchor="text" w:hAnchor="margin" w:xAlign="right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054432" w:rsidRDefault="00054432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r>
      <w:rPr>
        <w:rStyle w:val="afa"/>
        <w:rFonts w:eastAsia="PMingLiU"/>
      </w:rPr>
      <w:tab/>
    </w:r>
    <w:r>
      <w:rPr>
        <w:rStyle w:val="af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6216" w:rsidRDefault="006B6216">
      <w:pPr>
        <w:spacing w:after="0" w:line="240" w:lineRule="auto"/>
      </w:pPr>
      <w:r>
        <w:separator/>
      </w:r>
    </w:p>
  </w:footnote>
  <w:footnote w:type="continuationSeparator" w:id="0">
    <w:p w:rsidR="006B6216" w:rsidRDefault="006B6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54432" w:rsidRDefault="00054432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proofErr w:type="spellStart"/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proofErr w:type="spellEnd"/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:rsidR="00054432" w:rsidRDefault="00054432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:rsidR="00054432" w:rsidRDefault="00054432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proofErr w:type="spellStart"/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proofErr w:type="spellEnd"/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:rsidR="00054432" w:rsidRDefault="00054432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432" w:rsidRDefault="00054432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54432" w:rsidRDefault="00054432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 w:rsidR="00054432" w:rsidRDefault="00054432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V8LW/6wEAAMc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F039C8D"/>
    <w:multiLevelType w:val="singleLevel"/>
    <w:tmpl w:val="CF039C8D"/>
    <w:lvl w:ilvl="0">
      <w:start w:val="6"/>
      <w:numFmt w:val="decimal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01CA4ECD"/>
    <w:multiLevelType w:val="multilevel"/>
    <w:tmpl w:val="01CA4ECD"/>
    <w:lvl w:ilvl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 w15:restartNumberingAfterBreak="0">
    <w:nsid w:val="426D1218"/>
    <w:multiLevelType w:val="singleLevel"/>
    <w:tmpl w:val="426D1218"/>
    <w:lvl w:ilvl="0">
      <w:start w:val="1"/>
      <w:numFmt w:val="bullet"/>
      <w:pStyle w:val="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703F7755"/>
    <w:multiLevelType w:val="multilevel"/>
    <w:tmpl w:val="703F7755"/>
    <w:lvl w:ilvl="0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13" w15:restartNumberingAfterBreak="0">
    <w:nsid w:val="7089025E"/>
    <w:multiLevelType w:val="singleLevel"/>
    <w:tmpl w:val="7089025E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1"/>
  </w:num>
  <w:num w:numId="10">
    <w:abstractNumId w:val="13"/>
  </w:num>
  <w:num w:numId="11">
    <w:abstractNumId w:val="11"/>
  </w:num>
  <w:num w:numId="12">
    <w:abstractNumId w:val="10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4432"/>
    <w:rsid w:val="00056A05"/>
    <w:rsid w:val="000768D9"/>
    <w:rsid w:val="00084894"/>
    <w:rsid w:val="000B7DCC"/>
    <w:rsid w:val="000C7B1E"/>
    <w:rsid w:val="000E1CC4"/>
    <w:rsid w:val="000F15DC"/>
    <w:rsid w:val="000F6782"/>
    <w:rsid w:val="00104219"/>
    <w:rsid w:val="001124FE"/>
    <w:rsid w:val="00130F01"/>
    <w:rsid w:val="001313A5"/>
    <w:rsid w:val="00171375"/>
    <w:rsid w:val="00173C04"/>
    <w:rsid w:val="00174DCC"/>
    <w:rsid w:val="001A5DA8"/>
    <w:rsid w:val="001A6606"/>
    <w:rsid w:val="001C59B0"/>
    <w:rsid w:val="001E16D2"/>
    <w:rsid w:val="001E1748"/>
    <w:rsid w:val="001E1751"/>
    <w:rsid w:val="001E51AC"/>
    <w:rsid w:val="00200002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A5C78"/>
    <w:rsid w:val="002E68BA"/>
    <w:rsid w:val="0030170F"/>
    <w:rsid w:val="00314229"/>
    <w:rsid w:val="00322813"/>
    <w:rsid w:val="003323C8"/>
    <w:rsid w:val="00333CF6"/>
    <w:rsid w:val="00337C7E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B6D84"/>
    <w:rsid w:val="003E3D27"/>
    <w:rsid w:val="003E406B"/>
    <w:rsid w:val="003E4A9C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44812"/>
    <w:rsid w:val="0046007D"/>
    <w:rsid w:val="004603BB"/>
    <w:rsid w:val="00464616"/>
    <w:rsid w:val="0046492B"/>
    <w:rsid w:val="00472FCA"/>
    <w:rsid w:val="004735A2"/>
    <w:rsid w:val="00495F44"/>
    <w:rsid w:val="004B7FBA"/>
    <w:rsid w:val="004C2A5E"/>
    <w:rsid w:val="004D4174"/>
    <w:rsid w:val="004D7378"/>
    <w:rsid w:val="004E0098"/>
    <w:rsid w:val="004E6F25"/>
    <w:rsid w:val="00500926"/>
    <w:rsid w:val="00507E61"/>
    <w:rsid w:val="00511FF5"/>
    <w:rsid w:val="00514629"/>
    <w:rsid w:val="00515ABD"/>
    <w:rsid w:val="005366DB"/>
    <w:rsid w:val="0055526F"/>
    <w:rsid w:val="00572686"/>
    <w:rsid w:val="005814F1"/>
    <w:rsid w:val="005817C5"/>
    <w:rsid w:val="00582FCF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A5965"/>
    <w:rsid w:val="006B6216"/>
    <w:rsid w:val="006C2D2B"/>
    <w:rsid w:val="006C4412"/>
    <w:rsid w:val="006C55E9"/>
    <w:rsid w:val="006D10DB"/>
    <w:rsid w:val="006D2968"/>
    <w:rsid w:val="006D4BF3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B5FB6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ED4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8F6"/>
    <w:rsid w:val="009E5966"/>
    <w:rsid w:val="009E75D1"/>
    <w:rsid w:val="009F16BA"/>
    <w:rsid w:val="009F3A75"/>
    <w:rsid w:val="00A060D7"/>
    <w:rsid w:val="00A16FEB"/>
    <w:rsid w:val="00A17C4A"/>
    <w:rsid w:val="00A21A81"/>
    <w:rsid w:val="00A23E02"/>
    <w:rsid w:val="00A23E3E"/>
    <w:rsid w:val="00A26143"/>
    <w:rsid w:val="00A45EA8"/>
    <w:rsid w:val="00A561AD"/>
    <w:rsid w:val="00A57801"/>
    <w:rsid w:val="00A63D7B"/>
    <w:rsid w:val="00A659B5"/>
    <w:rsid w:val="00A733E7"/>
    <w:rsid w:val="00A83139"/>
    <w:rsid w:val="00A84E02"/>
    <w:rsid w:val="00A85ACA"/>
    <w:rsid w:val="00A92987"/>
    <w:rsid w:val="00A93413"/>
    <w:rsid w:val="00A95CF5"/>
    <w:rsid w:val="00A979BB"/>
    <w:rsid w:val="00A97A3E"/>
    <w:rsid w:val="00AA6948"/>
    <w:rsid w:val="00AB0F89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12DD"/>
    <w:rsid w:val="00B12E6A"/>
    <w:rsid w:val="00B251EE"/>
    <w:rsid w:val="00B2656E"/>
    <w:rsid w:val="00B27D4D"/>
    <w:rsid w:val="00B3168A"/>
    <w:rsid w:val="00B465FA"/>
    <w:rsid w:val="00B65279"/>
    <w:rsid w:val="00B74C58"/>
    <w:rsid w:val="00B845CE"/>
    <w:rsid w:val="00B852A8"/>
    <w:rsid w:val="00B87A90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16BFE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15F1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E76CB"/>
    <w:rsid w:val="00DF5652"/>
    <w:rsid w:val="00E071C6"/>
    <w:rsid w:val="00E12341"/>
    <w:rsid w:val="00E2773B"/>
    <w:rsid w:val="00E417E1"/>
    <w:rsid w:val="00E437A0"/>
    <w:rsid w:val="00E47964"/>
    <w:rsid w:val="00E502E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13D5"/>
    <w:rsid w:val="00EB5B09"/>
    <w:rsid w:val="00EC20B8"/>
    <w:rsid w:val="00EC55EE"/>
    <w:rsid w:val="00ED36AF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1202"/>
    <w:rsid w:val="00F638C6"/>
    <w:rsid w:val="00F81A2C"/>
    <w:rsid w:val="00F8459E"/>
    <w:rsid w:val="00F9171B"/>
    <w:rsid w:val="00F92960"/>
    <w:rsid w:val="00F96CED"/>
    <w:rsid w:val="00FA3C23"/>
    <w:rsid w:val="00FC48F7"/>
    <w:rsid w:val="00FE0016"/>
    <w:rsid w:val="00FF1F13"/>
    <w:rsid w:val="0FD403C1"/>
    <w:rsid w:val="22C22E01"/>
    <w:rsid w:val="2DC03E7C"/>
    <w:rsid w:val="3E01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BAA60"/>
  <w15:docId w15:val="{79EAEE9B-D6A7-4A04-99F6-1360EA9B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uiPriority="0" w:qFormat="1"/>
    <w:lsdException w:name="List 2" w:semiHidden="1" w:unhideWhenUsed="1"/>
    <w:lsdException w:name="List 3" w:uiPriority="0" w:qFormat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 w:qFormat="1"/>
    <w:lsdException w:name="List Bullet 4" w:uiPriority="0" w:qFormat="1"/>
    <w:lsdException w:name="List Bullet 5" w:uiPriority="0" w:qFormat="1"/>
    <w:lsdException w:name="List Number 2" w:uiPriority="0" w:qFormat="1"/>
    <w:lsdException w:name="List Number 3" w:uiPriority="0" w:qFormat="1"/>
    <w:lsdException w:name="List Number 4" w:uiPriority="0" w:qFormat="1"/>
    <w:lsdException w:name="List Number 5" w:uiPriority="0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0"/>
    <w:next w:val="a0"/>
    <w:link w:val="22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basedOn w:val="a0"/>
    <w:next w:val="a0"/>
    <w:link w:val="33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0"/>
    <w:next w:val="a0"/>
    <w:link w:val="42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basedOn w:val="a0"/>
    <w:next w:val="a0"/>
    <w:link w:val="52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4">
    <w:name w:val="List 3"/>
    <w:basedOn w:val="a0"/>
    <w:qFormat/>
    <w:pPr>
      <w:ind w:leftChars="400" w:left="100" w:hangingChars="200" w:hanging="200"/>
    </w:pPr>
  </w:style>
  <w:style w:type="paragraph" w:styleId="TOC7">
    <w:name w:val="toc 7"/>
    <w:basedOn w:val="a0"/>
    <w:next w:val="a0"/>
    <w:uiPriority w:val="39"/>
    <w:qFormat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">
    <w:name w:val="List Number 2"/>
    <w:basedOn w:val="a0"/>
    <w:qFormat/>
    <w:pPr>
      <w:numPr>
        <w:numId w:val="1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0"/>
    <w:qFormat/>
    <w:pPr>
      <w:numPr>
        <w:numId w:val="2"/>
      </w:numPr>
      <w:ind w:leftChars="0" w:left="0" w:firstLineChars="0" w:firstLine="0"/>
    </w:pPr>
    <w:rPr>
      <w:sz w:val="21"/>
      <w:szCs w:val="20"/>
    </w:rPr>
  </w:style>
  <w:style w:type="paragraph" w:styleId="a">
    <w:name w:val="List Number"/>
    <w:basedOn w:val="a0"/>
    <w:qFormat/>
    <w:pPr>
      <w:numPr>
        <w:numId w:val="3"/>
      </w:numPr>
      <w:ind w:firstLineChars="0" w:firstLine="0"/>
    </w:pPr>
    <w:rPr>
      <w:sz w:val="21"/>
      <w:szCs w:val="20"/>
    </w:rPr>
  </w:style>
  <w:style w:type="paragraph" w:styleId="a4">
    <w:name w:val="Normal Indent"/>
    <w:basedOn w:val="a0"/>
    <w:qFormat/>
    <w:pPr>
      <w:ind w:firstLine="420"/>
    </w:pPr>
    <w:rPr>
      <w:szCs w:val="20"/>
    </w:r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Bullet"/>
    <w:basedOn w:val="a0"/>
    <w:qFormat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a7">
    <w:name w:val="Document Map"/>
    <w:basedOn w:val="a0"/>
    <w:link w:val="a8"/>
    <w:uiPriority w:val="99"/>
    <w:semiHidden/>
    <w:qFormat/>
    <w:pPr>
      <w:shd w:val="clear" w:color="auto" w:fill="000080"/>
    </w:pPr>
  </w:style>
  <w:style w:type="paragraph" w:styleId="35">
    <w:name w:val="Body Text 3"/>
    <w:basedOn w:val="a0"/>
    <w:link w:val="36"/>
    <w:qFormat/>
    <w:pPr>
      <w:spacing w:line="0" w:lineRule="atLeast"/>
      <w:jc w:val="center"/>
    </w:pPr>
    <w:rPr>
      <w:color w:val="000000"/>
      <w:sz w:val="21"/>
      <w:szCs w:val="20"/>
    </w:rPr>
  </w:style>
  <w:style w:type="paragraph" w:styleId="30">
    <w:name w:val="List Bullet 3"/>
    <w:basedOn w:val="a0"/>
    <w:qFormat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a9">
    <w:name w:val="Body Text"/>
    <w:basedOn w:val="a0"/>
    <w:link w:val="aa"/>
    <w:qFormat/>
    <w:rPr>
      <w:rFonts w:ascii="Arial Narrow" w:hAnsi="Arial Narrow"/>
      <w:color w:val="080808"/>
      <w:szCs w:val="28"/>
    </w:rPr>
  </w:style>
  <w:style w:type="paragraph" w:styleId="ab">
    <w:name w:val="Body Text Indent"/>
    <w:basedOn w:val="a0"/>
    <w:link w:val="ac"/>
    <w:qFormat/>
    <w:pPr>
      <w:tabs>
        <w:tab w:val="left" w:pos="1275"/>
      </w:tabs>
      <w:spacing w:before="120"/>
      <w:ind w:firstLineChars="200" w:firstLine="420"/>
    </w:pPr>
    <w:rPr>
      <w:sz w:val="21"/>
    </w:rPr>
  </w:style>
  <w:style w:type="paragraph" w:styleId="3">
    <w:name w:val="List Number 3"/>
    <w:basedOn w:val="a0"/>
    <w:qFormat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20">
    <w:name w:val="List Bullet 2"/>
    <w:basedOn w:val="a0"/>
    <w:qFormat/>
    <w:pPr>
      <w:numPr>
        <w:numId w:val="6"/>
      </w:numPr>
      <w:ind w:leftChars="0" w:left="0" w:firstLineChars="0" w:firstLine="0"/>
    </w:pPr>
    <w:rPr>
      <w:sz w:val="21"/>
      <w:szCs w:val="20"/>
    </w:rPr>
  </w:style>
  <w:style w:type="paragraph" w:styleId="TOC5">
    <w:name w:val="toc 5"/>
    <w:basedOn w:val="a0"/>
    <w:next w:val="a0"/>
    <w:uiPriority w:val="39"/>
    <w:qFormat/>
    <w:pPr>
      <w:ind w:leftChars="800" w:left="1680"/>
    </w:pPr>
    <w:rPr>
      <w:sz w:val="21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50">
    <w:name w:val="List Bullet 5"/>
    <w:basedOn w:val="a0"/>
    <w:qFormat/>
    <w:pPr>
      <w:numPr>
        <w:numId w:val="7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0"/>
    <w:qFormat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TOC8">
    <w:name w:val="toc 8"/>
    <w:basedOn w:val="a0"/>
    <w:next w:val="a0"/>
    <w:uiPriority w:val="39"/>
    <w:qFormat/>
    <w:pPr>
      <w:ind w:leftChars="1400" w:left="2940"/>
    </w:pPr>
    <w:rPr>
      <w:sz w:val="21"/>
    </w:rPr>
  </w:style>
  <w:style w:type="paragraph" w:styleId="23">
    <w:name w:val="Body Text Indent 2"/>
    <w:basedOn w:val="a0"/>
    <w:link w:val="24"/>
    <w:qFormat/>
    <w:pPr>
      <w:ind w:left="425" w:firstLine="425"/>
    </w:pPr>
    <w:rPr>
      <w:sz w:val="21"/>
    </w:rPr>
  </w:style>
  <w:style w:type="paragraph" w:styleId="ad">
    <w:name w:val="Balloon Text"/>
    <w:basedOn w:val="a0"/>
    <w:link w:val="ae"/>
    <w:uiPriority w:val="99"/>
    <w:semiHidden/>
    <w:qFormat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0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qFormat/>
    <w:pPr>
      <w:tabs>
        <w:tab w:val="right" w:leader="dot" w:pos="8296"/>
      </w:tabs>
      <w:jc w:val="center"/>
    </w:pPr>
  </w:style>
  <w:style w:type="paragraph" w:styleId="TOC4">
    <w:name w:val="toc 4"/>
    <w:basedOn w:val="a0"/>
    <w:next w:val="a0"/>
    <w:uiPriority w:val="39"/>
    <w:qFormat/>
    <w:pPr>
      <w:ind w:leftChars="600" w:left="1260"/>
    </w:pPr>
    <w:rPr>
      <w:sz w:val="21"/>
    </w:rPr>
  </w:style>
  <w:style w:type="paragraph" w:styleId="af3">
    <w:name w:val="index heading"/>
    <w:basedOn w:val="a0"/>
    <w:next w:val="a0"/>
    <w:semiHidden/>
    <w:qFormat/>
  </w:style>
  <w:style w:type="paragraph" w:styleId="af4">
    <w:name w:val="Subtitle"/>
    <w:basedOn w:val="a0"/>
    <w:next w:val="a0"/>
    <w:link w:val="af5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5">
    <w:name w:val="List Number 5"/>
    <w:basedOn w:val="a0"/>
    <w:qFormat/>
    <w:pPr>
      <w:numPr>
        <w:numId w:val="9"/>
      </w:numPr>
      <w:tabs>
        <w:tab w:val="clear" w:pos="2040"/>
        <w:tab w:val="left" w:pos="360"/>
      </w:tabs>
      <w:ind w:leftChars="0" w:left="0" w:firstLineChars="0" w:firstLine="0"/>
    </w:pPr>
    <w:rPr>
      <w:sz w:val="21"/>
      <w:szCs w:val="20"/>
    </w:rPr>
  </w:style>
  <w:style w:type="paragraph" w:styleId="TOC6">
    <w:name w:val="toc 6"/>
    <w:basedOn w:val="a0"/>
    <w:next w:val="a0"/>
    <w:uiPriority w:val="39"/>
    <w:qFormat/>
    <w:pPr>
      <w:ind w:leftChars="1000" w:left="2100"/>
    </w:pPr>
    <w:rPr>
      <w:sz w:val="21"/>
    </w:rPr>
  </w:style>
  <w:style w:type="paragraph" w:styleId="37">
    <w:name w:val="Body Text Indent 3"/>
    <w:basedOn w:val="a0"/>
    <w:link w:val="38"/>
    <w:qFormat/>
    <w:pPr>
      <w:ind w:leftChars="177" w:left="425" w:firstLineChars="200" w:firstLine="420"/>
    </w:pPr>
    <w:rPr>
      <w:sz w:val="21"/>
    </w:rPr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TOC9">
    <w:name w:val="toc 9"/>
    <w:basedOn w:val="a0"/>
    <w:next w:val="a0"/>
    <w:uiPriority w:val="39"/>
    <w:qFormat/>
    <w:pPr>
      <w:ind w:leftChars="1600" w:left="3360"/>
    </w:pPr>
    <w:rPr>
      <w:sz w:val="21"/>
    </w:rPr>
  </w:style>
  <w:style w:type="paragraph" w:styleId="HTML">
    <w:name w:val="HTML Preformatted"/>
    <w:basedOn w:val="a0"/>
    <w:link w:val="HTML0"/>
    <w:qFormat/>
    <w:rPr>
      <w:rFonts w:ascii="Courier New" w:hAnsi="Courier New" w:cs="Courier New"/>
      <w:sz w:val="20"/>
      <w:szCs w:val="20"/>
    </w:rPr>
  </w:style>
  <w:style w:type="paragraph" w:styleId="12">
    <w:name w:val="index 1"/>
    <w:basedOn w:val="a0"/>
    <w:next w:val="a0"/>
    <w:semiHidden/>
    <w:unhideWhenUsed/>
    <w:qFormat/>
  </w:style>
  <w:style w:type="paragraph" w:styleId="af6">
    <w:name w:val="Title"/>
    <w:basedOn w:val="a0"/>
    <w:next w:val="a0"/>
    <w:link w:val="af7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f8">
    <w:name w:val="Table Grid"/>
    <w:basedOn w:val="a2"/>
    <w:uiPriority w:val="39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1"/>
    <w:uiPriority w:val="22"/>
    <w:qFormat/>
    <w:rPr>
      <w:b/>
      <w:bCs/>
    </w:rPr>
  </w:style>
  <w:style w:type="character" w:styleId="afa">
    <w:name w:val="page number"/>
    <w:basedOn w:val="a1"/>
    <w:qFormat/>
  </w:style>
  <w:style w:type="character" w:styleId="afb">
    <w:name w:val="Emphasis"/>
    <w:basedOn w:val="a1"/>
    <w:uiPriority w:val="20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customStyle="1" w:styleId="af2">
    <w:name w:val="页眉 字符"/>
    <w:basedOn w:val="a1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Pr>
      <w:sz w:val="18"/>
      <w:szCs w:val="18"/>
    </w:rPr>
  </w:style>
  <w:style w:type="character" w:customStyle="1" w:styleId="11">
    <w:name w:val="标题 1 字符"/>
    <w:basedOn w:val="a1"/>
    <w:link w:val="10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basedOn w:val="a1"/>
    <w:link w:val="21"/>
    <w:uiPriority w:val="9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basedOn w:val="a1"/>
    <w:link w:val="32"/>
    <w:uiPriority w:val="9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basedOn w:val="a1"/>
    <w:link w:val="41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basedOn w:val="a1"/>
    <w:link w:val="51"/>
    <w:uiPriority w:val="9"/>
    <w:rPr>
      <w:rFonts w:asciiTheme="majorHAnsi" w:eastAsiaTheme="majorEastAsia" w:hAnsiTheme="majorHAnsi" w:cstheme="majorBidi"/>
      <w:color w:val="244061" w:themeColor="accent1" w:themeShade="80"/>
      <w:kern w:val="0"/>
      <w:sz w:val="2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i/>
      <w:iCs/>
      <w:color w:val="244061" w:themeColor="accent1" w:themeShade="80"/>
      <w:kern w:val="0"/>
      <w:sz w:val="22"/>
    </w:rPr>
  </w:style>
  <w:style w:type="character" w:customStyle="1" w:styleId="70">
    <w:name w:val="标题 7 字符"/>
    <w:basedOn w:val="a1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0"/>
    <w:next w:val="qualitytd3"/>
    <w:qFormat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0"/>
    <w:qFormat/>
    <w:pPr>
      <w:spacing w:before="240" w:after="240"/>
    </w:pPr>
    <w:rPr>
      <w:rFonts w:ascii="黑体" w:eastAsia="黑体" w:hAnsi="黑体"/>
      <w:b w:val="0"/>
      <w:sz w:val="28"/>
    </w:rPr>
  </w:style>
  <w:style w:type="character" w:customStyle="1" w:styleId="HTML0">
    <w:name w:val="HTML 预设格式 字符"/>
    <w:basedOn w:val="a1"/>
    <w:link w:val="HTML"/>
    <w:qFormat/>
    <w:rPr>
      <w:rFonts w:ascii="Courier New" w:hAnsi="Courier New" w:cs="Courier New"/>
      <w:kern w:val="0"/>
      <w:sz w:val="20"/>
      <w:szCs w:val="20"/>
    </w:rPr>
  </w:style>
  <w:style w:type="paragraph" w:customStyle="1" w:styleId="qualitytd2">
    <w:name w:val="qualitytd标题2"/>
    <w:basedOn w:val="21"/>
    <w:next w:val="a0"/>
    <w:qFormat/>
    <w:rPr>
      <w:rFonts w:ascii="黑体" w:eastAsia="黑体" w:hAnsi="黑体"/>
    </w:rPr>
  </w:style>
  <w:style w:type="paragraph" w:customStyle="1" w:styleId="qualitytd1">
    <w:name w:val="qualitytd标题1"/>
    <w:basedOn w:val="10"/>
    <w:next w:val="a0"/>
    <w:qFormat/>
    <w:pPr>
      <w:ind w:left="782" w:hangingChars="177" w:hanging="782"/>
    </w:pPr>
    <w:rPr>
      <w:rFonts w:ascii="黑体" w:eastAsia="黑体" w:hAnsi="黑体"/>
    </w:rPr>
  </w:style>
  <w:style w:type="paragraph" w:customStyle="1" w:styleId="BulletList">
    <w:name w:val="Bullet List"/>
    <w:basedOn w:val="a0"/>
    <w:qFormat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character" w:customStyle="1" w:styleId="a8">
    <w:name w:val="文档结构图 字符"/>
    <w:basedOn w:val="a1"/>
    <w:link w:val="a7"/>
    <w:uiPriority w:val="99"/>
    <w:semiHidden/>
    <w:rPr>
      <w:kern w:val="0"/>
      <w:sz w:val="22"/>
      <w:shd w:val="clear" w:color="auto" w:fill="000080"/>
    </w:rPr>
  </w:style>
  <w:style w:type="character" w:customStyle="1" w:styleId="ac">
    <w:name w:val="正文文本缩进 字符"/>
    <w:basedOn w:val="a1"/>
    <w:link w:val="ab"/>
    <w:qFormat/>
    <w:rPr>
      <w:kern w:val="0"/>
    </w:rPr>
  </w:style>
  <w:style w:type="paragraph" w:customStyle="1" w:styleId="TableText">
    <w:name w:val="Table Text"/>
    <w:basedOn w:val="a0"/>
    <w:qFormat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24">
    <w:name w:val="正文文本缩进 2 字符"/>
    <w:basedOn w:val="a1"/>
    <w:link w:val="23"/>
    <w:rPr>
      <w:kern w:val="0"/>
    </w:rPr>
  </w:style>
  <w:style w:type="character" w:customStyle="1" w:styleId="38">
    <w:name w:val="正文文本缩进 3 字符"/>
    <w:basedOn w:val="a1"/>
    <w:link w:val="37"/>
    <w:rPr>
      <w:kern w:val="0"/>
    </w:rPr>
  </w:style>
  <w:style w:type="character" w:customStyle="1" w:styleId="af7">
    <w:name w:val="标题 字符"/>
    <w:basedOn w:val="a1"/>
    <w:link w:val="af6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0"/>
    <w:qFormat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aa">
    <w:name w:val="正文文本 字符"/>
    <w:basedOn w:val="a1"/>
    <w:link w:val="a9"/>
    <w:qFormat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character" w:customStyle="1" w:styleId="font2">
    <w:name w:val="font2"/>
    <w:qFormat/>
    <w:rPr>
      <w:color w:val="000000"/>
      <w:sz w:val="18"/>
      <w:szCs w:val="18"/>
    </w:rPr>
  </w:style>
  <w:style w:type="character" w:customStyle="1" w:styleId="titlefont1">
    <w:name w:val="titlefont1"/>
    <w:qFormat/>
    <w:rPr>
      <w:color w:val="CC0000"/>
      <w:sz w:val="21"/>
      <w:szCs w:val="21"/>
    </w:rPr>
  </w:style>
  <w:style w:type="paragraph" w:customStyle="1" w:styleId="font">
    <w:name w:val="font"/>
    <w:basedOn w:val="a0"/>
    <w:qFormat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d">
    <w:name w:val="正文格式"/>
    <w:basedOn w:val="a0"/>
    <w:qFormat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0"/>
    <w:qFormat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qFormat/>
    <w:rPr>
      <w:rFonts w:hint="default"/>
      <w:sz w:val="22"/>
      <w:szCs w:val="22"/>
    </w:rPr>
  </w:style>
  <w:style w:type="character" w:customStyle="1" w:styleId="gray1">
    <w:name w:val="gray1"/>
    <w:qFormat/>
    <w:rPr>
      <w:color w:val="7B7B7B"/>
    </w:rPr>
  </w:style>
  <w:style w:type="paragraph" w:customStyle="1" w:styleId="31">
    <w:name w:val="正文3"/>
    <w:basedOn w:val="a0"/>
    <w:qFormat/>
    <w:pPr>
      <w:numPr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0"/>
    <w:qFormat/>
    <w:rPr>
      <w:sz w:val="21"/>
      <w:szCs w:val="20"/>
    </w:rPr>
  </w:style>
  <w:style w:type="paragraph" w:customStyle="1" w:styleId="1">
    <w:name w:val="项目列表符号1"/>
    <w:basedOn w:val="a0"/>
    <w:pPr>
      <w:numPr>
        <w:numId w:val="11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e">
    <w:name w:val="图表标题"/>
    <w:basedOn w:val="a0"/>
    <w:next w:val="a0"/>
    <w:qFormat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f">
    <w:name w:val="图中文字"/>
    <w:basedOn w:val="a0"/>
    <w:qFormat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0"/>
    <w:qFormat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f0">
    <w:name w:val="无缩进"/>
    <w:basedOn w:val="a0"/>
    <w:qFormat/>
    <w:rPr>
      <w:rFonts w:ascii="Times" w:hAnsi="Times"/>
    </w:rPr>
  </w:style>
  <w:style w:type="character" w:customStyle="1" w:styleId="font101">
    <w:name w:val="font101"/>
    <w:qFormat/>
    <w:rPr>
      <w:sz w:val="21"/>
      <w:szCs w:val="21"/>
    </w:rPr>
  </w:style>
  <w:style w:type="character" w:customStyle="1" w:styleId="f141">
    <w:name w:val="f141"/>
    <w:qFormat/>
    <w:rPr>
      <w:sz w:val="17"/>
      <w:szCs w:val="17"/>
    </w:rPr>
  </w:style>
  <w:style w:type="character" w:customStyle="1" w:styleId="myp112">
    <w:name w:val="myp112"/>
    <w:qFormat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qFormat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character" w:customStyle="1" w:styleId="36">
    <w:name w:val="正文文本 3 字符"/>
    <w:basedOn w:val="a1"/>
    <w:link w:val="35"/>
    <w:rPr>
      <w:color w:val="000000"/>
      <w:kern w:val="0"/>
      <w:szCs w:val="20"/>
    </w:rPr>
  </w:style>
  <w:style w:type="paragraph" w:styleId="aff1">
    <w:name w:val="List Paragraph"/>
    <w:basedOn w:val="a0"/>
    <w:uiPriority w:val="34"/>
    <w:qFormat/>
    <w:pPr>
      <w:ind w:left="720"/>
      <w:contextualSpacing/>
    </w:pPr>
  </w:style>
  <w:style w:type="table" w:customStyle="1" w:styleId="310">
    <w:name w:val="无格式表格 31"/>
    <w:basedOn w:val="a2"/>
    <w:uiPriority w:val="43"/>
    <w:qFormat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0"/>
    <w:uiPriority w:val="34"/>
    <w:qFormat/>
    <w:pPr>
      <w:ind w:firstLineChars="200" w:firstLine="420"/>
    </w:pPr>
    <w:rPr>
      <w:sz w:val="21"/>
    </w:rPr>
  </w:style>
  <w:style w:type="paragraph" w:customStyle="1" w:styleId="TOC10">
    <w:name w:val="TOC 标题1"/>
    <w:basedOn w:val="10"/>
    <w:next w:val="a0"/>
    <w:uiPriority w:val="39"/>
    <w:semiHidden/>
    <w:unhideWhenUsed/>
    <w:qFormat/>
    <w:pPr>
      <w:outlineLvl w:val="9"/>
    </w:pPr>
  </w:style>
  <w:style w:type="character" w:customStyle="1" w:styleId="af5">
    <w:name w:val="副标题 字符"/>
    <w:basedOn w:val="a1"/>
    <w:link w:val="af4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f2">
    <w:name w:val="No Spacing"/>
    <w:uiPriority w:val="1"/>
    <w:qFormat/>
    <w:rPr>
      <w:sz w:val="22"/>
      <w:szCs w:val="22"/>
    </w:rPr>
  </w:style>
  <w:style w:type="paragraph" w:styleId="aff3">
    <w:name w:val="Quote"/>
    <w:basedOn w:val="a0"/>
    <w:next w:val="a0"/>
    <w:link w:val="aff4"/>
    <w:uiPriority w:val="29"/>
    <w:qFormat/>
    <w:rPr>
      <w:i/>
      <w:iCs/>
      <w:color w:val="000000" w:themeColor="text1"/>
    </w:rPr>
  </w:style>
  <w:style w:type="character" w:customStyle="1" w:styleId="aff4">
    <w:name w:val="引用 字符"/>
    <w:basedOn w:val="a1"/>
    <w:link w:val="aff3"/>
    <w:uiPriority w:val="29"/>
    <w:qFormat/>
    <w:rPr>
      <w:i/>
      <w:iCs/>
      <w:color w:val="000000" w:themeColor="text1"/>
      <w:kern w:val="0"/>
      <w:sz w:val="22"/>
    </w:rPr>
  </w:style>
  <w:style w:type="paragraph" w:styleId="aff5">
    <w:name w:val="Intense Quote"/>
    <w:basedOn w:val="a0"/>
    <w:next w:val="a0"/>
    <w:link w:val="aff6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6">
    <w:name w:val="明显引用 字符"/>
    <w:basedOn w:val="a1"/>
    <w:link w:val="aff5"/>
    <w:uiPriority w:val="30"/>
    <w:qFormat/>
    <w:rPr>
      <w:b/>
      <w:bCs/>
      <w:i/>
      <w:iCs/>
      <w:color w:val="4F81BD" w:themeColor="accent1"/>
      <w:kern w:val="0"/>
      <w:sz w:val="22"/>
    </w:rPr>
  </w:style>
  <w:style w:type="character" w:customStyle="1" w:styleId="14">
    <w:name w:val="不明显强调1"/>
    <w:basedOn w:val="a1"/>
    <w:uiPriority w:val="19"/>
    <w:qFormat/>
    <w:rPr>
      <w:i/>
      <w:iCs/>
      <w:color w:val="7F7F7F" w:themeColor="text1" w:themeTint="80"/>
    </w:rPr>
  </w:style>
  <w:style w:type="character" w:customStyle="1" w:styleId="15">
    <w:name w:val="明显强调1"/>
    <w:basedOn w:val="a1"/>
    <w:uiPriority w:val="21"/>
    <w:qFormat/>
    <w:rPr>
      <w:b/>
      <w:bCs/>
      <w:i/>
      <w:iCs/>
      <w:color w:val="4F81BD" w:themeColor="accent1"/>
    </w:rPr>
  </w:style>
  <w:style w:type="character" w:customStyle="1" w:styleId="16">
    <w:name w:val="不明显参考1"/>
    <w:basedOn w:val="a1"/>
    <w:uiPriority w:val="31"/>
    <w:qFormat/>
    <w:rPr>
      <w:smallCaps/>
      <w:color w:val="C0504D" w:themeColor="accent2"/>
      <w:u w:val="single"/>
    </w:rPr>
  </w:style>
  <w:style w:type="character" w:customStyle="1" w:styleId="17">
    <w:name w:val="明显参考1"/>
    <w:basedOn w:val="a1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8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9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小节标题"/>
    <w:basedOn w:val="32"/>
    <w:link w:val="Char"/>
    <w:qFormat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7"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a"/>
    <w:rPr>
      <w:sz w:val="24"/>
      <w:szCs w:val="24"/>
      <w:lang w:val="zh-CN"/>
    </w:rPr>
  </w:style>
  <w:style w:type="paragraph" w:customStyle="1" w:styleId="1a">
    <w:name w:val="样式1"/>
    <w:basedOn w:val="a0"/>
    <w:link w:val="1Char"/>
    <w:qFormat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eader" Target="header4.xm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footer" Target="foot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CEB6DF-9CEC-4133-B9CA-2F82F8299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1590</Words>
  <Characters>9068</Characters>
  <Application>Microsoft Office Word</Application>
  <DocSecurity>0</DocSecurity>
  <Lines>75</Lines>
  <Paragraphs>21</Paragraphs>
  <ScaleCrop>false</ScaleCrop>
  <Company>Microsoft</Company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2</cp:revision>
  <dcterms:created xsi:type="dcterms:W3CDTF">2019-07-02T03:31:00Z</dcterms:created>
  <dcterms:modified xsi:type="dcterms:W3CDTF">2019-07-02T03:31:00Z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